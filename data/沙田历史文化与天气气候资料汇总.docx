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58E12">
      <w:pPr>
        <w:pStyle w:val="31"/>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沙田历史文化与天气气候资料汇总</w:t>
      </w:r>
    </w:p>
    <w:p w14:paraId="66BF630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编制目的：供香港天文台沙田实时天气播报账号使用，整合方志史料与文学文本中的沙田历史、文化及天气气候素材。</w:t>
      </w:r>
    </w:p>
    <w:p w14:paraId="3D1A94E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资料来源：</w:t>
      </w:r>
    </w:p>
    <w:p w14:paraId="7119652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（一）《方志中的古代香港：〈新安縣志〉香港史料選》，刘智鹏、刘蜀永编</w:t>
      </w:r>
      <w:bookmarkStart w:id="0" w:name="_GoBack"/>
      <w:bookmarkEnd w:id="0"/>
    </w:p>
    <w:p w14:paraId="7DB7C82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（二）《沙田山居》，余光中著</w:t>
      </w:r>
    </w:p>
    <w:p w14:paraId="4B963BB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整理日期：2026年6月</w:t>
      </w:r>
    </w:p>
    <w:p w14:paraId="3672C1AE">
      <w:pPr>
        <w:pStyle w:val="3"/>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一、《新安縣志》香港史料选</w:t>
      </w:r>
    </w:p>
    <w:p w14:paraId="0B0C18F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《新安縣志》为清代方志，所录官富巡检司辖境涵盖今香港新界及沙田一带。以下按主题摘录与沙田历史、地理、气候相关条目。</w:t>
      </w:r>
    </w:p>
    <w:p w14:paraId="023AA99D">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1.1 沙田相关村落与地名</w:t>
      </w:r>
    </w:p>
    <w:p w14:paraId="7C474BF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【原书第21页 · 导读与凡例】</w:t>
      </w:r>
    </w:p>
    <w:p w14:paraId="0C4AF2A3">
      <w:pPr>
        <w:jc w:val="left"/>
        <w:rPr>
          <w:rFonts w:hint="eastAsia" w:ascii="Songti SC Regular" w:hAnsi="Songti SC Regular" w:eastAsia="Songti SC Regular" w:cs="Songti SC Regular"/>
          <w:lang w:eastAsia="zh-CN"/>
        </w:rPr>
      </w:pPr>
      <w:r>
        <w:rPr>
          <w:rFonts w:hint="eastAsia" w:ascii="Songti SC Regular" w:hAnsi="Songti SC Regular" w:eastAsia="Songti SC Regular" w:cs="Songti SC Regular"/>
          <w:sz w:val="22"/>
        </w:rPr>
        <w:t>卷二（舆地二·物產）部分群列新安縣地域出產的晨作物和水產，其中沙田的源和大山的沙螺灣盛產香木，是香港别具特色的物渡山壁上”的茶葉，品質極佳，類似唐代的品“蒙山茶”·香港的居民然以漁晨為業，但其中少數望族仍然守詩禮傅家的祖訓，十分重視族中子弟的教育·新界望族郢族的祖先符協是北宋熙寧年間符力瀛書院，講學於其下”的雅事。力瀛書院的創設居然比廣州禺山書院、番山書院等廣东名校還要早一百多年，可見香港早期非全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為簡單的漁村晨村面貌，其中不乏有識之士興學育才，不甘與中士文化制度節。郢氏有後人郢文蔚，不但高中進士，更回鄉参舆修康熙二十七年的《新安志》，是本地子弟學以致用的表率。此外，《新安志》亦有不少香港古代軍事史史料。清朝初年，清政府曾强令沿海居民内五十里，香港地區相信全在界圍之内。墩台二十一座。嘉《新安縣志》卷十一《經政略·兵制》看，其中至少有屯門墩台、九龍墩台、大埔頭墩台及麻雀墩台四座在今日香港地區。同卷亦载有嘉年間在今日香港地區設置的九龍汛、大综而觀之，香港水域東南西北所有的重要位置都在復界後怖防。不過，這些海防設施然是守土衛國的重要藉，但實際的作用往往在於防海寇在沿岸地方劫掠·嘉《新安縣志》就有&lt;防省志·盗寇&gt;以專門記载明清時期海盗肆虐新安沿海的情况·其中在嘉年間，有大盗郭婆帶的船隧在“大山赤角等處”結集，新安縣知縣鄭域輪馬上“親率、漁各船往剿”。這場發生於大約二百年前的海戳，位置就在今日香港國際機場一带海面·這明古代海盗横行於香港水域</w:t>
      </w:r>
      <w:r>
        <w:rPr>
          <w:rFonts w:hint="eastAsia" w:ascii="Songti SC Regular" w:hAnsi="Songti SC Regular" w:eastAsia="Songti SC Regular" w:cs="Songti SC Regular"/>
          <w:sz w:val="22"/>
          <w:lang w:eastAsia="zh-CN"/>
        </w:rPr>
        <w:t>。</w:t>
      </w:r>
    </w:p>
    <w:p w14:paraId="4B262446">
      <w:pPr>
        <w:jc w:val="left"/>
        <w:rPr>
          <w:rFonts w:hint="eastAsia" w:ascii="Songti SC Regular" w:hAnsi="Songti SC Regular" w:eastAsia="Songti SC Regular" w:cs="Songti SC Regular"/>
        </w:rPr>
      </w:pPr>
    </w:p>
    <w:p w14:paraId="72CA429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【原书第40页 · 建置（沿革、村庄、迁界）】</w:t>
      </w:r>
    </w:p>
    <w:p w14:paraId="4EB8D8C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网村上村村巷圍石湖塘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荫沙莆萌東頭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郁子圍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教場莆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角子頭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柏嶺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勒馬州米步村蕉村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已上俱延福鄉，在大帽山之内。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管郁浅灣村葵涌村企嶺村沙田村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衙前村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犬眠村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荫機蓬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涌北港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涌村定角村澳尾村洞仔村源村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3康熙《新安縣志》所载香港村莊大致分布於五都及六都圍，嘉《新安縣志》香港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村莊则集中在官富司行政區内。本書將兩種縣志中五都、六都及官富司所村莊全數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登錄於正文，以方便讀者按原文顺序查找各村位置。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12</w:t>
      </w:r>
    </w:p>
    <w:p w14:paraId="71F586BF">
      <w:pPr>
        <w:jc w:val="left"/>
        <w:rPr>
          <w:rFonts w:hint="eastAsia" w:ascii="Songti SC Regular" w:hAnsi="Songti SC Regular" w:eastAsia="Songti SC Regular" w:cs="Songti SC Regular"/>
        </w:rPr>
      </w:pPr>
    </w:p>
    <w:p w14:paraId="06E5AFF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【原书第41页 · 建置（沿革、村庄、迁界）】</w:t>
      </w:r>
    </w:p>
    <w:p w14:paraId="0424AC8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已上在大帽山之外。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東西涌螺杯澳石壁村梅村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俱在大奚山。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龍頭口村下坑村樟木頭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跳頭村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高塘凹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河尚鄉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麥園村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嶺仔下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钳口墟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歌堂凹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黄貝嶺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蓮蘇坑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筒尾村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横排嶺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谷豐嶺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笋网村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赤坎村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月网屯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拈墩村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蚊洲村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麥園村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冚尾村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淡水坑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三角園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下村沙頭村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13</w:t>
      </w:r>
    </w:p>
    <w:p w14:paraId="57B31ED9">
      <w:pPr>
        <w:jc w:val="left"/>
        <w:rPr>
          <w:rFonts w:hint="eastAsia" w:ascii="Songti SC Regular" w:hAnsi="Songti SC Regular" w:eastAsia="Songti SC Regular" w:cs="Songti SC Regular"/>
        </w:rPr>
      </w:pPr>
    </w:p>
    <w:p w14:paraId="766C55A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【原书第42页 · 建置（沿革、村庄、迁界）】</w:t>
      </w:r>
    </w:p>
    <w:p w14:paraId="768902D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漢塘村鳥石東坑村沙尾村中心子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隔莆石頭下小黄网新村椰樹下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東山村妮村南岸村莆隔村南嶺村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松園頭水村大分村緣分村莊屋村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石凹村清湖村新村缸瓦園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郭下村樟坑村郁頭村鴿聞村横眉村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义坑村牛湖子上分村赤水洞李公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日：昔黄帝經理天下，立為万國，創制九州，唐虞三代因之。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秦供天下，制為郡縣，歷代因之。故州縣之有封域，室家之有門户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也·邑地介在南服，層屏負，中惠潮，南據溟，淼茫無際，每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為奸人啸聚數；斥埃封守，倍宜周群。分治浸久，都里并疆，亦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而正之矣。而实脱役之奸，終莫究話·通來荒寇盗，比游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加，烽燧戒弛，疆圍失守。而附城一帶，疲於重役，率多萧索·彼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安之籍者，民也。安之土者，固難逃力役之微也。而那移影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附，以豪右為三窟。奸民投窜，邑包庇，獨不可考而核之乎？夫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分土授民，疆畫固井然也。若置不問，藏亡匿罪，奸究發，究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且由斯蜂起。《書》日：“申畫郊圻，慎固封守，以康四海。”是在良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牧加之意哉。（見崇癸未年舊志）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按：邑之為鄉者三，為都者七，為圖者五十有七，為村將五百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所。煙户之多寡不同，大都近山者晨星而濱海者毂撃。兵藜寇疫之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後，以界，幸而展復，竟撃者亦轉而晨星矣·乃七都一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带，大半逃他邑，今亦仍舊志而存其名。然而正之，未易也。况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新安地方兵民雜處，又值析初復，土多民寡。間有招集縣人民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關荒田，誠恐奸列回測，保甲宜。現今正印官督令巡捕，地方各官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新安索之，曰“余於莞”；東莞索之，曰“余新安”。彼此推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14</w:t>
      </w:r>
    </w:p>
    <w:p w14:paraId="0059180E">
      <w:pPr>
        <w:jc w:val="left"/>
        <w:rPr>
          <w:rFonts w:hint="eastAsia" w:ascii="Songti SC Regular" w:hAnsi="Songti SC Regular" w:eastAsia="Songti SC Regular" w:cs="Songti SC Regular"/>
        </w:rPr>
      </w:pPr>
    </w:p>
    <w:p w14:paraId="013F5C6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【原书第44页 · 建置（沿革、村庄、迁界）】</w:t>
      </w:r>
    </w:p>
    <w:p w14:paraId="137E2A2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官富司管属材莊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屏山香元圍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屏山厦尾村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合山圍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竹園圍/元荫李屋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元荫東皋村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w:t>
      </w:r>
    </w:p>
    <w:p w14:paraId="375B0688">
      <w:pPr>
        <w:jc w:val="left"/>
        <w:rPr>
          <w:rFonts w:hint="eastAsia" w:ascii="Songti SC Regular" w:hAnsi="Songti SC Regular" w:eastAsia="Songti SC Regular" w:cs="Songti SC Regular"/>
        </w:rPr>
      </w:pPr>
    </w:p>
    <w:p w14:paraId="4C49F8C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【原书第46页 · 建置（沿革、村庄、迁界）】</w:t>
      </w:r>
    </w:p>
    <w:p w14:paraId="126678E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軍地村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大窝陳屋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大窝黄屋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豐園村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鐘屋村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隆興村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馬牯續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菱香还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存圍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衙前村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牛池灣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尖沙頭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w:t>
      </w:r>
    </w:p>
    <w:p w14:paraId="03D8C8B9">
      <w:pPr>
        <w:jc w:val="left"/>
        <w:rPr>
          <w:rFonts w:hint="eastAsia" w:ascii="Songti SC Regular" w:hAnsi="Songti SC Regular" w:eastAsia="Songti SC Regular" w:cs="Songti SC Regular"/>
        </w:rPr>
      </w:pPr>
    </w:p>
    <w:p w14:paraId="771B377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【原书第47页 · 建置（沿革、村庄、迁界）】</w:t>
      </w:r>
    </w:p>
    <w:p w14:paraId="13F1FAF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芒角村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土瓜灣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深水莆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二黄店村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湖貝村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黄貝嶺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湖南村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福興圍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曹屋圍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望下墩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錦興村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筆架山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慶田村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潤頭圍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调田村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山雞郁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土狗莆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赤水洞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牛角山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馬公塘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南岸村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w:t>
      </w:r>
    </w:p>
    <w:p w14:paraId="456F23A9">
      <w:pPr>
        <w:jc w:val="left"/>
        <w:rPr>
          <w:rFonts w:hint="eastAsia" w:ascii="Songti SC Regular" w:hAnsi="Songti SC Regular" w:eastAsia="Songti SC Regular" w:cs="Songti SC Regular"/>
        </w:rPr>
      </w:pPr>
    </w:p>
    <w:p w14:paraId="7D11004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【原书第48页 · 建置（沿革、村庄、迁界）】</w:t>
      </w:r>
    </w:p>
    <w:p w14:paraId="36C5757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笋网村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草塘圍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月网屯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梅林下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蚊洲村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和寧墟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培風墟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泰源里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緣芬村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冀村村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上芬新村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松源頭村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喬頭圍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w:t>
      </w:r>
    </w:p>
    <w:p w14:paraId="08C3DC2F">
      <w:pPr>
        <w:jc w:val="left"/>
        <w:rPr>
          <w:rFonts w:hint="eastAsia" w:ascii="Songti SC Regular" w:hAnsi="Songti SC Regular" w:eastAsia="Songti SC Regular" w:cs="Songti SC Regular"/>
        </w:rPr>
      </w:pPr>
    </w:p>
    <w:p w14:paraId="1BDA0D1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【原书第49页 · 建置（沿革、村庄、迁界）】</w:t>
      </w:r>
    </w:p>
    <w:p w14:paraId="17230CC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石馬舊圍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述昌圍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白妮坑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竹山下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塘頭下新墟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雙安村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黄客埠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振興圍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甲溪村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苦草洞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良安田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珠園莆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田田寮下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廓下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大辋仔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官富司管客籍村莊附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草莆仔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柑坑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南嶺了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木棉灣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梅子園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21</w:t>
      </w:r>
    </w:p>
    <w:p w14:paraId="61207FB7">
      <w:pPr>
        <w:jc w:val="left"/>
        <w:rPr>
          <w:rFonts w:hint="eastAsia" w:ascii="Songti SC Regular" w:hAnsi="Songti SC Regular" w:eastAsia="Songti SC Regular" w:cs="Songti SC Regular"/>
        </w:rPr>
      </w:pPr>
    </w:p>
    <w:p w14:paraId="3B24465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【原书第51页 · 建置（沿革、村庄、迁界）】</w:t>
      </w:r>
    </w:p>
    <w:p w14:paraId="7702D16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小莆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黄寓合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鶴數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珩溪浦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梧桐寨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牛牯角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響石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穿龍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帐頂角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花香爐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孟公屋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w:t>
      </w:r>
    </w:p>
    <w:p w14:paraId="10D31245">
      <w:pPr>
        <w:jc w:val="left"/>
        <w:rPr>
          <w:rFonts w:hint="eastAsia" w:ascii="Songti SC Regular" w:hAnsi="Songti SC Regular" w:eastAsia="Songti SC Regular" w:cs="Songti SC Regular"/>
        </w:rPr>
      </w:pPr>
    </w:p>
    <w:p w14:paraId="0EAA9B7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【原书第52页 · 建置（沿革、村庄、迁界）】</w:t>
      </w:r>
    </w:p>
    <w:p w14:paraId="4318DBC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上洋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檀榔灣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芋合灣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馬油塘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小梅沙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雪竹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清溪墟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鐵場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莆草洞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翟屋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芋荷塘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网頭子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羊公塘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象角塘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樟坑子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滑石子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陶下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大冚子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赤嶺頭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盛塘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牛地埔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深水埔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蕨嶺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p>
    <w:p w14:paraId="2F5CD149">
      <w:pPr>
        <w:jc w:val="left"/>
        <w:rPr>
          <w:rFonts w:hint="eastAsia" w:ascii="Songti SC Regular" w:hAnsi="Songti SC Regular" w:eastAsia="Songti SC Regular" w:cs="Songti SC Regular"/>
        </w:rPr>
      </w:pPr>
    </w:p>
    <w:p w14:paraId="0072E31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【原书第58页 · 环境（山水、气候、物产、灾异）】</w:t>
      </w:r>
    </w:p>
    <w:p w14:paraId="2C4ECC4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山水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杯渡山，在縣南四十里，高峻插天。原名羊坑山，一名聖山，南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漢時封為瑞應山。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靈渡山，在縣南三十里，與杯渡山對峙。舊有杯渡井，亦禪師卓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锡處。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虎頭山，在官富九龍寨之北，亦名獭子頭·怪石峨，壁立插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天。其下凹路峻難行，然實當衡要道。乾隆壬子年，土人捐金，兩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砌石，较前稍為平坦。舊志虎頭山入東莞，與此别。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馬鞍山，在縣東八十里，枕東洋，形如馬鞍。山腰有田數十，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舊村久，今復有家居者。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大帽山，在城東五十里，形如大帽，由梧桐山迤遁南旋西折。高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二百丈，為五都之鎮。上有石塔，多產茶。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觀音山，在城東南，大帽山帐内，奇峰峙，仰干霄漢，頂有觀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音。见舊志。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桂角山，在縣東南四十里，多產桂，兩山競秀如角，一名潭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山。其山有雲即雨，上有仙女梳粧石。宋郢符力瀛書院，講學於其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下。今基址尚存。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梅蔚山，在縣南一百里，前護縣治，後障東洋，叢生林木。宋景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炎帝常於此。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官富山，在佛堂門内，急水門之东。宋景炎中，帝舟曾幸此，殿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w:t>
      </w:r>
    </w:p>
    <w:p w14:paraId="254B31EC">
      <w:pPr>
        <w:jc w:val="left"/>
        <w:rPr>
          <w:rFonts w:hint="eastAsia" w:ascii="Songti SC Regular" w:hAnsi="Songti SC Regular" w:eastAsia="Songti SC Regular" w:cs="Songti SC Regular"/>
        </w:rPr>
      </w:pPr>
    </w:p>
    <w:p w14:paraId="02D1A4E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【原书第86页 · 经济（田赋、墟市）】</w:t>
      </w:r>
    </w:p>
    <w:p w14:paraId="0EA6201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田赋鹽課、魚課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陳悦華、周敬和领耕土名竹角、茅、径口，八十五班，税二十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零九分七鳌。每崴供租銀八，共銀一十六雨七七分六鳌。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陳日輝、郎容保领耕土名大灣山頂，一十一，税一五分。又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土名白角山顶六班，税二分九鳌，每崴供租銀八，共銀一雨四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三分二鳌·乾隆二十六年報免税二分九鳌，實存一五分，納租銀一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陳悦興耕土名大塘，二十四班，税二一分，每崴輸租銀八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，共銀一雨六八分。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葉貴長、吴亞晚、吴二福、徐集和耕土名石排灣，一百一十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班，税二十五七分四鳌，每崴納租銀八，共銀二十雨零五九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周丁保耕土名薄寮，税一五分六鳌，每崴納租銀八，共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銀一兩二四分八鳌。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内據陳恩尚、葉士奇、姚家球具控，土名薄寮田地，行委官富司勘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丈，造册群覆，經知縣汪，除姚家球報升二十四七分六給照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管業外，尚餘已報未升之田，歸本邑書院師生膏火。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李子明领耕土名平洲，税四顷四十一，每崴納租三十六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文，共租銀一十五千八百七十六文。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58</w:t>
      </w:r>
    </w:p>
    <w:p w14:paraId="728ECE99">
      <w:pPr>
        <w:jc w:val="left"/>
        <w:rPr>
          <w:rFonts w:hint="eastAsia" w:ascii="Songti SC Regular" w:hAnsi="Songti SC Regular" w:eastAsia="Songti SC Regular" w:cs="Songti SC Regular"/>
        </w:rPr>
      </w:pPr>
    </w:p>
    <w:p w14:paraId="7D3E947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【原书第115页 · 社会与文化（风俗、名胜）】</w:t>
      </w:r>
    </w:p>
    <w:p w14:paraId="03B2AB5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宋王台，在官富之東，有盤石，方平數丈。昔帝为躁於此。台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侧巨石舊有“宋王台”三字。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望夫石，在源海濱，背一小石，形如兒。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杯渡山，海上勝境也·昔宋杯渡禪師住踢於此，因名。山麓石柱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二，相距四十步，高五丈，今半折·府志谓：“昔鲸入海，觸折。”山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腰為杯渡寺，前有虎跑泉，其左则鹿湖、桃花潤、滴水岩、瑞應岩、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哥石。後有石佛岩，杯渡石像在焉。佛座後有洞，深不可測。有吊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鐘樹雨株，環抱岩上，古木千章，郁然秀。又有蘭花径，香氣四時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汨没，香溟無際，而山中林泉之勝，又覺别有天地矣。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鳌洋甘瀑，在七都大洋中，有石高十丈，四面潮，中有甘泉，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飛瀑若自天而下。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（嘉《新安志》卷十八（勝略·古&gt;）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寺觀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靈渡寺，在縣南三十餘里靈渡山。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杯渡庵，在杯渡山瑞應岩上。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慧善庵，在杯渡山瑞應岩上，今妃。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長春庵，在黎洞湮。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（嘉《新安縣志》卷十八（勝略·寺觀&gt;）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觀音，在大帽山下，觀音山之麓。明東莞成宇住此。宇遇有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遠行，計日多寡，一食之，行後不食，侯歸方食。其待犬亦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如是，人奇其有道風云。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（康熙《新安志》卷十三《雜志·寺&gt;）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87</w:t>
      </w:r>
    </w:p>
    <w:p w14:paraId="27455C08">
      <w:pPr>
        <w:jc w:val="left"/>
        <w:rPr>
          <w:rFonts w:hint="eastAsia" w:ascii="Songti SC Regular" w:hAnsi="Songti SC Regular" w:eastAsia="Songti SC Regular" w:cs="Songti SC Regular"/>
        </w:rPr>
      </w:pPr>
    </w:p>
    <w:p w14:paraId="6EA40C0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【原书第212页 · 附录（1866年村庄全图）】</w:t>
      </w:r>
    </w:p>
    <w:p w14:paraId="2DEFF54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兩種志有载而不見於新圖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兩種縣志有载而見載於新圖，名一致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兩種志有载而見载於新圖，名有别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新圖有载而不見於兩種縣志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KeoPa</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狗爬径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九華径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Kang'</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Ping Tsiall</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七木橋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三担罐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上圍、下圍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上塘、下塘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香港地政總署就新界小型屋宇政策公布的符合原居民村資格的村莊名册。這些村莊於1898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年英國租借新界前已經在今日香港地域圍出現。参见地政總署鄉村改善組：《在新界小型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屋宇政策下之可鄉村名册》（香港：地政總署，2009年）。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10新圖只列英文名。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11新圖只列英文名。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184</w:t>
      </w:r>
    </w:p>
    <w:p w14:paraId="3E6AFC52">
      <w:pPr>
        <w:jc w:val="left"/>
        <w:rPr>
          <w:rFonts w:hint="eastAsia" w:ascii="Songti SC Regular" w:hAnsi="Songti SC Regular" w:eastAsia="Songti SC Regular" w:cs="Songti SC Regular"/>
        </w:rPr>
      </w:pPr>
    </w:p>
    <w:p w14:paraId="51D4E65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【原书第213页 · 附录（1866年村庄全图）】</w:t>
      </w:r>
    </w:p>
    <w:p w14:paraId="5B9F1DC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土家坪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土瓜坪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大坑口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大埔墟12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大芒又名大阳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大庵山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12新圖列為墟市。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185</w:t>
      </w:r>
    </w:p>
    <w:p w14:paraId="35F35A75">
      <w:pPr>
        <w:jc w:val="left"/>
        <w:rPr>
          <w:rFonts w:hint="eastAsia" w:ascii="Songti SC Regular" w:hAnsi="Songti SC Regular" w:eastAsia="Songti SC Regular" w:cs="Songti SC Regular"/>
        </w:rPr>
      </w:pPr>
    </w:p>
    <w:p w14:paraId="58C7B2C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【原书第214页 · 附录（1866年村庄全图）】</w:t>
      </w:r>
    </w:p>
    <w:p w14:paraId="36060C8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大窝陳屋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大窝黄屋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北區/深圳？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祖田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紫田村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顺風圍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186</w:t>
      </w:r>
    </w:p>
    <w:p w14:paraId="770C5D27">
      <w:pPr>
        <w:jc w:val="left"/>
        <w:rPr>
          <w:rFonts w:hint="eastAsia" w:ascii="Songti SC Regular" w:hAnsi="Songti SC Regular" w:eastAsia="Songti SC Regular" w:cs="Songti SC Regular"/>
        </w:rPr>
      </w:pPr>
    </w:p>
    <w:p w14:paraId="09B3AC1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【原书第215页 · 附录（1866年村庄全图）】</w:t>
      </w:r>
    </w:p>
    <w:p w14:paraId="10B3423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元荫東皋村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元萌青砖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蕃田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蓝地新村13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木橘頭村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水涵門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火炭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牛皮石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牛皮沙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炳岗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13蓝地新村原屯門新村。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187</w:t>
      </w:r>
    </w:p>
    <w:p w14:paraId="670FB21E">
      <w:pPr>
        <w:jc w:val="left"/>
        <w:rPr>
          <w:rFonts w:hint="eastAsia" w:ascii="Songti SC Regular" w:hAnsi="Songti SC Regular" w:eastAsia="Songti SC Regular" w:cs="Songti SC Regular"/>
        </w:rPr>
      </w:pPr>
    </w:p>
    <w:p w14:paraId="22C4533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【原书第216页 · 附录（1866年村庄全图）】</w:t>
      </w:r>
    </w:p>
    <w:p w14:paraId="4D8052F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古尾涌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布袋澳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布代澳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平洲5村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平婆尾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打鼓嶺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汀角14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田仔圍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田夫仔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14新圖標有天主教堂。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188</w:t>
      </w:r>
    </w:p>
    <w:p w14:paraId="752576CB">
      <w:pPr>
        <w:jc w:val="left"/>
        <w:rPr>
          <w:rFonts w:hint="eastAsia" w:ascii="Songti SC Regular" w:hAnsi="Songti SC Regular" w:eastAsia="Songti SC Regular" w:cs="Songti SC Regular"/>
        </w:rPr>
      </w:pPr>
    </w:p>
    <w:p w14:paraId="6D678B0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【原书第217页 · 附录（1866年村庄全图）】</w:t>
      </w:r>
    </w:p>
    <w:p w14:paraId="5ACACD8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白潭洲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石水潤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石甲門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石門爽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石門甲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石牯灣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索苦灣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有15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沙田石榴洞；離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島石榴埔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石碧新村16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上禾坑、下禾坑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禾径山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企嶺村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企嶺下新圍/老圍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合山圍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吉澳17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原石壁村，位於大山。後於1960年往荃灣，出原有土地建造石壁水塘。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17新圖列為墟市。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189</w:t>
      </w:r>
    </w:p>
    <w:p w14:paraId="623CA5F4">
      <w:pPr>
        <w:jc w:val="left"/>
        <w:rPr>
          <w:rFonts w:hint="eastAsia" w:ascii="Songti SC Regular" w:hAnsi="Songti SC Regular" w:eastAsia="Songti SC Regular" w:cs="Songti SC Regular"/>
        </w:rPr>
      </w:pPr>
    </w:p>
    <w:p w14:paraId="622B3BA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【原书第218页 · 附录（1866年村庄全图）】</w:t>
      </w:r>
    </w:p>
    <w:p w14:paraId="0291323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茂草岩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灰陶角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灰窑下新村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上竹園、下竹園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老鼠田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老鼠嶺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老龍田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西贡18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佛頭洲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沙田頭、沙田圍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沙田頭、沙田圍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18新圖列為墟市，設有天主教堂。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190</w:t>
      </w:r>
    </w:p>
    <w:p w14:paraId="553FC272">
      <w:pPr>
        <w:jc w:val="left"/>
        <w:rPr>
          <w:rFonts w:hint="eastAsia" w:ascii="Songti SC Regular" w:hAnsi="Songti SC Regular" w:eastAsia="Songti SC Regular" w:cs="Songti SC Regular"/>
        </w:rPr>
      </w:pPr>
    </w:p>
    <w:p w14:paraId="48E0FF3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【原书第219页 · 附录（1866年村庄全图）】</w:t>
      </w:r>
    </w:p>
    <w:p w14:paraId="1D248C1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沙江圍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沙頭角19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沙螺洞张屋/李屋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芋合灣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平山仔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平山寨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妮壁山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孟公屋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担水坑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携水坑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放馬莆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放馬埔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昂船洲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東頭村、西頭圍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191</w:t>
      </w:r>
    </w:p>
    <w:p w14:paraId="17CB9E11">
      <w:pPr>
        <w:jc w:val="left"/>
        <w:rPr>
          <w:rFonts w:hint="eastAsia" w:ascii="Songti SC Regular" w:hAnsi="Songti SC Regular" w:eastAsia="Songti SC Regular" w:cs="Songti SC Regular"/>
        </w:rPr>
      </w:pPr>
    </w:p>
    <w:p w14:paraId="1CBCFCF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【原书第220页 · 附录（1866年村庄全图）】</w:t>
      </w:r>
    </w:p>
    <w:p w14:paraId="2E6557C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栢荫村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松栢塑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河尚鄉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花心坑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金竹排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南蛇笏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192</w:t>
      </w:r>
    </w:p>
    <w:p w14:paraId="5ED20DA3">
      <w:pPr>
        <w:jc w:val="left"/>
        <w:rPr>
          <w:rFonts w:hint="eastAsia" w:ascii="Songti SC Regular" w:hAnsi="Songti SC Regular" w:eastAsia="Songti SC Regular" w:cs="Songti SC Regular"/>
        </w:rPr>
      </w:pPr>
    </w:p>
    <w:p w14:paraId="426AF70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【原书第221页 · 附录（1866年村庄全图）】</w:t>
      </w:r>
    </w:p>
    <w:p w14:paraId="565E8AB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响鐘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坪山墟20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屏山香元圍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屏山厦尾村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相思灣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紅石門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香橡圍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太坑又名泰亨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193</w:t>
      </w:r>
    </w:p>
    <w:p w14:paraId="4150294E">
      <w:pPr>
        <w:jc w:val="left"/>
        <w:rPr>
          <w:rFonts w:hint="eastAsia" w:ascii="Songti SC Regular" w:hAnsi="Songti SC Regular" w:eastAsia="Songti SC Regular" w:cs="Songti SC Regular"/>
        </w:rPr>
      </w:pPr>
    </w:p>
    <w:p w14:paraId="2EAE37C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【原书第222页 · 附录（1866年村庄全图）】</w:t>
      </w:r>
    </w:p>
    <w:p w14:paraId="440A37A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馬油塘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馬游堂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馬游塘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模達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馬灣正街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將軍澳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排凹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斜下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梅子林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煤窝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梧桐寨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194</w:t>
      </w:r>
    </w:p>
    <w:p w14:paraId="2CB3B1C7">
      <w:pPr>
        <w:jc w:val="left"/>
        <w:rPr>
          <w:rFonts w:hint="eastAsia" w:ascii="Songti SC Regular" w:hAnsi="Songti SC Regular" w:eastAsia="Songti SC Regular" w:cs="Songti SC Regular"/>
        </w:rPr>
      </w:pPr>
    </w:p>
    <w:p w14:paraId="150D6F7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【原书第223页 · 附录（1866年村庄全图）】</w:t>
      </w:r>
    </w:p>
    <w:p w14:paraId="1099022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全灣21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船灣22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船灣陳屋、李屋、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詹屋、沙榻、圍下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荷木墩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大蛇灣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蛋家灣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蛋家灣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上径口、下径口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鹿陳屋/鹿黄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麻竹嶺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蘇雀嶺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插竹灣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靳竹灣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港頭村、港頭新村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游田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上、下攸田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畫眉凹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著柴角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21新圖列為村莊及墟市。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22新圖列為墟市。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195</w:t>
      </w:r>
    </w:p>
    <w:p w14:paraId="24EBF9C7">
      <w:pPr>
        <w:jc w:val="left"/>
        <w:rPr>
          <w:rFonts w:hint="eastAsia" w:ascii="Songti SC Regular" w:hAnsi="Songti SC Regular" w:eastAsia="Songti SC Regular" w:cs="Songti SC Regular"/>
        </w:rPr>
      </w:pPr>
    </w:p>
    <w:p w14:paraId="5F254F2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【原书第224页 · 附录（1866年村庄全图）】</w:t>
      </w:r>
    </w:p>
    <w:p w14:paraId="4C2F516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上、下黄宜凹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黄宜洲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黄黛凹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黄地、黄仔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垫新村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荫東頭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塑望坑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作壁坑新村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塔門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新田上新圍、新田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196</w:t>
      </w:r>
    </w:p>
    <w:p w14:paraId="7D0C5488">
      <w:pPr>
        <w:jc w:val="left"/>
        <w:rPr>
          <w:rFonts w:hint="eastAsia" w:ascii="Songti SC Regular" w:hAnsi="Songti SC Regular" w:eastAsia="Songti SC Regular" w:cs="Songti SC Regular"/>
        </w:rPr>
      </w:pPr>
    </w:p>
    <w:p w14:paraId="1C1FBDC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【原书第225页 · 附录（1866年村庄全图）】</w:t>
      </w:r>
    </w:p>
    <w:p w14:paraId="313C9A4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落路下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上、中、下葵涌24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蛤塘25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雷公田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窝尾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朗運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浪径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23新圖列為村莊，設有天主教堂。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4上葵涌劃入荃灣圍。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25根據客家讀音判，“蛤”音近“隔”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197</w:t>
      </w:r>
    </w:p>
    <w:p w14:paraId="168ACA7A">
      <w:pPr>
        <w:jc w:val="left"/>
        <w:rPr>
          <w:rFonts w:hint="eastAsia" w:ascii="Songti SC Regular" w:hAnsi="Songti SC Regular" w:eastAsia="Songti SC Regular" w:cs="Songti SC Regular"/>
        </w:rPr>
      </w:pPr>
    </w:p>
    <w:p w14:paraId="443C75F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【原书第227页 · 附录（1866年村庄全图）】</w:t>
      </w:r>
    </w:p>
    <w:p w14:paraId="361587D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有27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螺杯澳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杯澳舊村、新村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鱼灣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檀榔灣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蓝房肚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鎖腦盤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鎖羅盤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雞鴿樹下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雞谷樹下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羅上墩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藤山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茨山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荻灣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27標為整個南丫島的名。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199</w:t>
      </w:r>
    </w:p>
    <w:p w14:paraId="65A01ABA">
      <w:pPr>
        <w:jc w:val="left"/>
        <w:rPr>
          <w:rFonts w:hint="eastAsia" w:ascii="Songti SC Regular" w:hAnsi="Songti SC Regular" w:eastAsia="Songti SC Regular" w:cs="Songti SC Regular"/>
        </w:rPr>
      </w:pPr>
    </w:p>
    <w:p w14:paraId="1EDE679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【原书第228页 · 附录（1866年村庄全图）】</w:t>
      </w:r>
    </w:p>
    <w:p w14:paraId="4D0EC4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献田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献田宽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響石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鹤圍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鳌冚村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榄口村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上表列出約350项村莊名錄，可以中看出新圖與兩種縣志及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克報告書的承傅關係：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1.兩種縣志有記载而不見於新圖者有78项；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2.兩種縣志有記载而見载於新圖，且名一致者有40项；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3.兩種縣志有記载而見载於新圖，但名有别者有97；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4.新圖有記载而不見於兩種志者有213项；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5.貉克報告書與新圖兩者均有記载者有約300项；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6.克報告書與兩種縣志均有記载者则只有約130项。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總括言之，嘉志成書之後到新圖之間的四十多年中，有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超過二百個村莊在香港開基立業。至於新圖面世到克撰寫報告書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的三十多年間，新界地域增加了約七十個村莊，包括不列於上表的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大山村莊。數字上看，1820年至1866年之間，香港地域大約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平均每年增加五个村莊；而1866年至1899年之間，香港地域平均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每年新增村莊只有兩個。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另外，克報告書中有大約三百個村莊名源於新圖，估新圖村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莊數百分之八十五左右，而且大部分名與新圖相同。反觀骼克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200</w:t>
      </w:r>
    </w:p>
    <w:p w14:paraId="2FAD2B68">
      <w:pPr>
        <w:jc w:val="left"/>
        <w:rPr>
          <w:rFonts w:hint="eastAsia" w:ascii="Songti SC Regular" w:hAnsi="Songti SC Regular" w:eastAsia="Songti SC Regular" w:cs="Songti SC Regular"/>
        </w:rPr>
      </w:pPr>
    </w:p>
    <w:p w14:paraId="2FC67C9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【原书第229页 · 附录（1866年村庄全图）】</w:t>
      </w:r>
    </w:p>
    <w:p w14:paraId="348FF06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報告書與雨種志之間的差大，前者只有約一百二十個村莊來自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兩種縣志。按道理新圖後出，比前出的雨種志更接近克報告書的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内容，應理所當然。不過，同時出現於雨種志、新圖、克報告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書三者約一百二十個村莊之中，克報告書原文記錄了新圖上四十多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分密切。由此可以推，新圖是香港政府可的参考資料，因此克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在使用這幅地圖的時候無注意圖中村莊名歧的問题。另一方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面，克時受命撰寫報告書，只能用一個月的時間在幅員廣大的新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界地域考察，根本難以深入調查，因此值得信賴的新圖上照搬村荘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的資料，亦可能。28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上述村莊名的歧引申出新圖對新界村莊的另一種影響。根據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上表，雨種志及新圖均有記载而名有别的村莊有九十多個，其中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有二十多個村莊明顯與雨種志相，包括狗肚（原：九肚）丶大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涌（大榄）、祖田（子屯圍）、山笏（山）、水焦（水蕉圍）、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石莆（石步村）、岐下（企嶺村）、米莆（米步村）、茜凹（西澳村）、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沙頭角（沙頭墟）、亞媽笏（亞媽）、乾坑（官坑村）、箭頭（洲頭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管笏（管郁）、鳳凰笏（鳳凰湖）、榕樹凹（榕樹澳）、全灣（浅灣）、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碗陶（碗寮村）、帐上凹（樟上村）、網井（辋井村）、螺湖（羅湖村）、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牛（鳌冚村）等。這種情况看來，兩位神父在繪製新圖的時候似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乎未曾参考過雨種志，否不會大量出現村莊的。事實上新圖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在地名及村莊名上確實有不少地方值得相權·圖中有相當數量的手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民之，另外亦有不少地名出現，包括石牯灣（今：索害灣）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28關於骼克撰報告書的情况，参見存寬：&lt;貉克《香港殖民地展拓界址報告書》試析》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及黄文江：&lt;簡克《香港殖民地展拓界址報告書》》，载劉智鹏：《展拓界址：英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治新界早期史探索》〔香港：中華書局（香港）有限公司，2010年〕，3一19、20一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201</w:t>
      </w:r>
    </w:p>
    <w:p w14:paraId="3F969332">
      <w:pPr>
        <w:jc w:val="left"/>
        <w:rPr>
          <w:rFonts w:hint="eastAsia" w:ascii="Songti SC Regular" w:hAnsi="Songti SC Regular" w:eastAsia="Songti SC Regular" w:cs="Songti SC Regular"/>
        </w:rPr>
      </w:pPr>
    </w:p>
    <w:p w14:paraId="4AF48CCF">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1.2 建置沿革与村庄</w:t>
      </w:r>
    </w:p>
    <w:p w14:paraId="1556EA9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【原书第17页 · 导读与凡例】</w:t>
      </w:r>
    </w:p>
    <w:p w14:paraId="22ED00E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《新安志》與香港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古代香港位處南海之濱，既遠離朝廷，亦非國防重鎮，因此在歷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史上極少引起史官的注意。要了解香港的古代面貌，除了依賴考古發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掘，就只能翻地方志。香港一地自秦朝到晚清，先後於番禺、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博羅縣、寶安、東莞縣和新安縣的管辖圍·新安縣的管圍大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致包括今日的深圳與香港。歷史上與香港有的地方志有《粤大記》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《廣州府志》、《廣東通志》、《東莞縣志》、《新安志》等·若與今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日香港特别行政區關係最為密切的方志，则非《新安志》莫。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新安縣位處中國南方珠江以东一隅，自唐代中期至明代後期，該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縣所處地域一直是東莞縣的土。自南宋以來，北方氏族續入東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莞南部地區，至明代人口日益增長，發展出不少具规模的村落。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這些村落位處海濱，經常引起廣东沿海盗寇的，劫掠之事時有發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東莞縣南頭一帶發生民米暴動，幸有鄉等起而平息事件。隆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六年（1572），曾經参與平的鄉绅吴向廣東海道副使劉穩請求在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當地建，以便維持治安。當時多官绅均為南頭離東莞治有百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餘里之遠，不利於管治，於是附。實際上在南頭所在地域另建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新縣，對於加強廣東南部水域的保安有明的好處。劉穩看到當中的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利弊，於是將吴的陳請轉呈廣東布政使·結果奏准於东莞内另設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新·萬磨元年（1573），新成立，以其地能“革故鼎新，去危為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安”，因此命名為“新安”縣，治所順理成章設於南頭。新安縣此後與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東莞縣平行，同廣州府管辖·廣州府自東莞縣辖地南端海岸線起向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估领香港為止。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w:t>
      </w:r>
    </w:p>
    <w:p w14:paraId="29FA770E">
      <w:pPr>
        <w:jc w:val="left"/>
        <w:rPr>
          <w:rFonts w:hint="eastAsia" w:ascii="Songti SC Regular" w:hAnsi="Songti SC Regular" w:eastAsia="Songti SC Regular" w:cs="Songti SC Regular"/>
        </w:rPr>
      </w:pPr>
    </w:p>
    <w:p w14:paraId="418A5F0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【原书第18页 · 导读与凡例】</w:t>
      </w:r>
    </w:p>
    <w:p w14:paraId="1C7C2F7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新安縣展開建工作的同時，縣政府亦著手處理《新安縣志》的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修工作。萬磨十四年（1586），《新安縣志》第一次纂修工作完成，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這時候距離建縣不過十四年，可見當時任知的邱體乾對修志的重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視·自此至民國時期，《新安縣志》經歷過七次重修增補：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1.明萬磨十四年（1586），知邱體乾首次纂修志。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2.明崇八年（1635），知縣李重修《新安縣志》，增補史事。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3.明崇十六年（1643），知縣周希曜重修《新安縣志》。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4.清康熙九年（1670），知縣李可成倡修縣志。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5.清康熙二十七年（1688），知縣靳文重修《新安縣志》。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6.清嘉二十四年（1819），知縣舒懋官重修《新安縣志》。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7.民國時期，新安縣改寶安縣。1933年，廣東方志學家時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（1883一1968）總纂完成《寶安縣志》40卷書稿，内容包括地志、民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志、官志、政志、事志、文志、物志、縣志志等·時修志書時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地，與当地人士細訪。《寶安志》收入大量資料，可惜原稿下落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上述七次修志，除民國時期氏所《寳安縣志》外，其餘地方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志全數印成書。可惜明朝到清朝初年印的《新安志》均無法保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存下來，目前存世的《新安志》只有康熙二十七年和嘉二十四年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兩種，即本書所康熙《新安志》和嘉《新安志》。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康熙《新安縣志》由知縣靳文主修，教黄哀裳、訓導許光、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進士郢文蔚参辑。全書分為奥圖志、天文志、地理志、職官志、宫室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志、田赋志、典禮志、兵刑志、志、人物志、防省志、藝文志、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雜志，共十三卷，約九萬字。康熙《新安志》成書於清初復界之後，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新安縣地人丁稀少，社會元氣尚未恢復，内容難免有疏漏之失。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1陳澤泓：《嶺表志》（廣州：廣东人民出版社，2013年），592真。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w:t>
      </w:r>
    </w:p>
    <w:p w14:paraId="7080AB0B">
      <w:pPr>
        <w:jc w:val="left"/>
        <w:rPr>
          <w:rFonts w:hint="eastAsia" w:ascii="Songti SC Regular" w:hAnsi="Songti SC Regular" w:eastAsia="Songti SC Regular" w:cs="Songti SC Regular"/>
        </w:rPr>
      </w:pPr>
    </w:p>
    <w:p w14:paraId="3CBA523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【原书第19页 · 导读与凡例】</w:t>
      </w:r>
    </w:p>
    <w:p w14:paraId="5EDEC3E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宦略、表、勝略、人物志、藝文志，共二十四卷，約十五萬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字。嘉《新安志》在前志的基上去存真，加上地自復界後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已經超過一百年，人力物力俱比前時豐厚，所修新志亦粲然大備·是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以百多年來言《新安志》者，多以嘉志為依歸。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《新安志》是新安一地的方志，這是中國傅文化中一個既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普遍又獨特的部分。用現代的語言表述，《新安志》就是一本關於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經濟、軍事、人物、文物、古、藝文等方面的資料，是研究新安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古代面貌的基本史料來源。地理上看，明清時期的新安大約有一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半的土地於今日香港特别行政區圍，另一半则於今深圳特區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圍。另外，香港位處新安縣南部，縣地大部分的海岸線和领海圍都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歸香港境内·从這種意義來看，《新安志》實際上就是一本廣大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地方志一相承的文化源頭；無怪乎研究古代香港史和深圳史的學者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直視《新安志》為雨地的舊志，是揭開雨地本來面貌的最主要的歷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史文獻。香港島於嘉《新安縣志》成書後二十一年為英國所店，因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此嘉《新安志》是最接近香港現代史的古代史料，書中所載的資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料可以與香港開埠早期的歷史列對照，對香港史的研究具有特别重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要的意義。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14805492">
      <w:pPr>
        <w:jc w:val="left"/>
        <w:rPr>
          <w:rFonts w:hint="eastAsia" w:ascii="Songti SC Regular" w:hAnsi="Songti SC Regular" w:eastAsia="Songti SC Regular" w:cs="Songti SC Regular"/>
        </w:rPr>
      </w:pPr>
    </w:p>
    <w:p w14:paraId="1EBD37E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【原书第20页 · 导读与凡例】</w:t>
      </w:r>
    </w:p>
    <w:p w14:paraId="755F66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《新安志》中的香港史料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《新安志》對香港研究的首要意義在於界定古代香港的地理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圍。志揭示了香港古代聚落的分布，記錄了當時的香港居民的活動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場所。康熙《新安縣志》《地理志·都里》中“五都”和“六都”兩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個行政分區225條村莊中，超過一百條於香港村莊·清嘉時期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於官富巡司管的300個本地村莊之中，約三分之二在今日香港境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内。同一時期歸官富司管辖的194個客籍村莊之中，超過二分之一位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上述關於村莊的分怖是《新安志》中極有價值的部分，有助於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提供文獻上的證據，明今日香港原居民村莊的早期面貌。村莊的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分布也可以看出明清雨代香港地域的人文地理發展狀况·簡而言之，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英估香港以前香港地域的人文活動主要集中在今日新界的地方，香港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島和九龍半島只有较少的村落。因此，《新安志》又可以是研究新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界歷史的主要歷史文獻。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縣志》中的經濟史史料中略知一二。嘉《新安志》卷一有氣候的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記錄，明香港古代天氣一如今日，熱的時間多而寒冷的日子少。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夏天經常有風，沿海居民受其苦。同卷有風俗篇，展示明清時期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日的目光看來别具趣味。例如婚姻以榔過禮；生病寧求鬼神而不就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醫；夏至屠狗；冬至宰等。卷二（舆地一·墟市）中列出圆朗墟、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石湖墟、大步墟、長洲墟等墟市，反映出今新界地區在清朝嘉年間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的商業發展狀况。可以想見當時的村民按一定的墟期，居住的村莊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去到這些商業中心進行買賣。這種費周章的消費行為，實非今日生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活在高度商業化都市的香港人所能想像。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0EFD6600">
      <w:pPr>
        <w:jc w:val="left"/>
        <w:rPr>
          <w:rFonts w:hint="eastAsia" w:ascii="Songti SC Regular" w:hAnsi="Songti SC Regular" w:eastAsia="Songti SC Regular" w:cs="Songti SC Regular"/>
        </w:rPr>
      </w:pPr>
    </w:p>
    <w:p w14:paraId="2F24EB0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【原书第21页 · 导读与凡例】</w:t>
      </w:r>
    </w:p>
    <w:p w14:paraId="02A0BCB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卷二（舆地二·物產）部分群列新安縣地域出產的晨作物和水產，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其中沙田的源和大山的沙螺灣盛產香木，是香港别具特色的物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渡山壁上”的茶葉，品質極佳，類似唐代的品“蒙山茶”·香港的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居民然以漁晨為業，但其中少數望族仍然守詩禮傅家的祖訓，十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分重視族中子弟的教育·新界望族郢族的祖先符協是北宋熙寧年間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符力瀛書院，講學於其下”的雅事。力瀛書院的創設居然比廣州禺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山書院、番山書院等廣东名校還要早一百多年，可見香港早期非全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然為簡單的漁村晨村面貌，其中不乏有識之士興學育才，不甘與中士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文化制度節。郢氏有後人郢文蔚，不但高中進士，更回鄉参舆修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康熙二十七年的《新安志》，是本地子弟學以致用的表率。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此外，《新安志》亦有不少香港古代軍事史史料。清朝初年，清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政府曾强令沿海居民内五十里，香港地區相信全在界圍之内。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墩台二十一座。嘉《新安縣志》卷十一《經政略·兵制》看，其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中至少有屯門墩台、九龍墩台、大埔頭墩台及麻雀墩台四座在今日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香港地區。同卷亦载有嘉年間在今日香港地區設置的九龍汛、大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综而觀之，香港水域東南西北所有的重要位置都在復界後怖防。不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過，這些海防設施然是守土衛國的重要藉，但實際的作用往往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在於防海寇在沿岸地方劫掠·嘉《新安縣志》就有&lt;防省志·盗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寇&gt;以專門記载明清時期海盗肆虐新安沿海的情况·其中在嘉年間，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有大盗郭婆帶的船隧在“大山赤角等處”結集，新安縣知縣鄭域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輪馬上“親率、漁各船往剿”。這場發生於大約二百年前的海戳，位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置就在今日香港國際機場一带海面·這明古代海盗横行於香港水域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Xix</w:t>
      </w:r>
    </w:p>
    <w:p w14:paraId="6371C6D0">
      <w:pPr>
        <w:jc w:val="left"/>
        <w:rPr>
          <w:rFonts w:hint="eastAsia" w:ascii="Songti SC Regular" w:hAnsi="Songti SC Regular" w:eastAsia="Songti SC Regular" w:cs="Songti SC Regular"/>
        </w:rPr>
      </w:pPr>
    </w:p>
    <w:p w14:paraId="50DF8F3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【原书第25页 · 导读与凡例】</w:t>
      </w:r>
    </w:p>
    <w:p w14:paraId="1082121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凡例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1.本書所《新安縣志》乃本地通行版本，康熙《新安志》為清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康熙二十七年戊辰（1688）刻本；嘉《新安志》為清嘉二十四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凡例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年己卯（1819）鳳网書院刻本，無参校其他版本。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2.本書所選《新安縣志》内容主要是有關香港特别行政區圍内的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圍内的地位和作用。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3.本書選上述雨種《新安志》中香港史料，目的在增廣流通，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以方便對香港古代史感興趣的讀者查。本為原文加上標點，訂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正原書錯别字。在不改變原文面貌的原则下，原書所用體字一律改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為常用字。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4.本書除選載嘉《新安志》地圖外，亦增補明清時期與香港有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地圖，以方便讀者查閣香港地理形勢。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Xxii</w:t>
      </w:r>
    </w:p>
    <w:p w14:paraId="7C04DE5E">
      <w:pPr>
        <w:jc w:val="left"/>
        <w:rPr>
          <w:rFonts w:hint="eastAsia" w:ascii="Songti SC Regular" w:hAnsi="Songti SC Regular" w:eastAsia="Songti SC Regular" w:cs="Songti SC Regular"/>
        </w:rPr>
      </w:pPr>
    </w:p>
    <w:p w14:paraId="4C21036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【原书第29页 · 建置（沿革、村庄、迁界）】</w:t>
      </w:r>
    </w:p>
    <w:p w14:paraId="107486A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建置</w:t>
      </w:r>
    </w:p>
    <w:p w14:paraId="084C9DC2">
      <w:pPr>
        <w:jc w:val="left"/>
        <w:rPr>
          <w:rFonts w:hint="eastAsia" w:ascii="Songti SC Regular" w:hAnsi="Songti SC Regular" w:eastAsia="Songti SC Regular" w:cs="Songti SC Regular"/>
        </w:rPr>
      </w:pPr>
    </w:p>
    <w:p w14:paraId="655BB70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【原书第30页 · 建置（沿革、村庄、迁界）】</w:t>
      </w:r>
    </w:p>
    <w:p w14:paraId="27D8013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邑，越之南徽。周顯王三十五年，楚越，其君長散處海濱，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之百粤·後於楚，邑地即之·至秦王翦楚，立南海郡，邑於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於時番禺·後置司都尉於東官場，即今城外課司也。音成帝咸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和元年，分南海，立东官郡於場之地·治寳安，即今东門外城子商，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阳，俱焉·寶安即今治。怀安即歸善，與海豊、興寧俱惠州。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海安即高興故地，今高州府界·海陽、绥安、海寧、潮陽俱潮州·此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時辖綦遠哉·安帝隆安元年，分東官，置義安郡·宋東官领六，仍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辖寳安。歷宋至南，東官郡徙治懷安。梁分東官之海安，置廣州，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寶安於到涌·至德二十年，始更名东莞。宋開寳五年，省入增城，六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年復置。元置為中，廣州路總管府。明洪武初，改總管府為廣州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府，莞仍之。洪武二十七年，指花茂奏設东莞守所於城子商，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廣州左衛指崔皓城焉。邑之基址，始屹乎城矣。正德間，民有叩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乞分者，不果。隆壬申，海道穩始為民請命，撕按題允，以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萬磨元年剖符設官，赐名“新安”。城因所城之舊，户五十六里；明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未新建一里，共五十七里。而邑鄉宦之田坐在邑地者，為附籍於五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都二圖·邑地離省城二百四十里。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爆任。四年三月，陳御赤等率入城，邑人萧一奇、黎民服會原参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將子董天爵，集兵逐出赤，迎知縣張文煌守城。赤急攻三月，軍道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w:t>
      </w:r>
    </w:p>
    <w:p w14:paraId="40C3A7FF">
      <w:pPr>
        <w:jc w:val="left"/>
        <w:rPr>
          <w:rFonts w:hint="eastAsia" w:ascii="Songti SC Regular" w:hAnsi="Songti SC Regular" w:eastAsia="Songti SC Regular" w:cs="Songti SC Regular"/>
        </w:rPr>
      </w:pPr>
    </w:p>
    <w:p w14:paraId="649C8FC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【原书第31页 · 建置（沿革、村庄、迁界）】</w:t>
      </w:r>
    </w:p>
    <w:p w14:paraId="5444B90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戚元弼、武毅伯施福、五鎮施郎水援守，不退·密令蒋朝鳳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城，報督師李成棟。六月，追至山下王元喜樓，遂平之。顺治五年，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李成棟郡明。顺治七年，雨藩平定。康熙元年，大人科、介立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邑地初已多，會疏，止續東西路二十四圍·康熙六年，知縣張璞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群雨院具题，將存地丁歸饼東莞。康熙八年，奉旨展界，復縣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治，設官。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按：邑地颇阔，人民向辐矣。乃辐者，皆沿海之區·財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求向阜矣。而其阜者以鱼，亦在沿海之區。邑剖符於萬磨元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年，後以界故，歸供東莞，在康熙之六年。八年而界展，縣復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赢困矣。正人而病虚弱，不劑以参苓，其立見。李侯既投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以参苓矣，吾民得永服劑，無俾復以硝戟，庶其有廖哉！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自昔南交之命，朔南之暨，而交州一域，由來舊矣。秦始皇略取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陵梁地，為桂林、象郡、南海。汉定越地，置交州刺史，令持節治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梧。南海郡领縣六。次博羅，邑之地焉。晋置寶安·唐更東莞·至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明，而新安之名始著。歷代以來，興互，一地之制，沿革不同。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國朝康熙年間亦供而復置，迄今百數十载，规模大定，而政教亦廣被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矣。志沿革。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縣治沿革表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扬州之南裔。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南海郡番禺地。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博羅。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w:t>
      </w:r>
    </w:p>
    <w:p w14:paraId="72A359EB">
      <w:pPr>
        <w:jc w:val="left"/>
        <w:rPr>
          <w:rFonts w:hint="eastAsia" w:ascii="Songti SC Regular" w:hAnsi="Songti SC Regular" w:eastAsia="Songti SC Regular" w:cs="Songti SC Regular"/>
        </w:rPr>
      </w:pPr>
    </w:p>
    <w:p w14:paraId="3809EC2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【原书第33页 · 建置（沿革、村庄、迁界）】</w:t>
      </w:r>
    </w:p>
    <w:p w14:paraId="0D17B21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州郡志》補入。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《宋書·州郡志》：寳安縣東官郡。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《隋書·地理志》：寳安縣南海郡。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《唐書·地理志》：東莞縣廣州都督府。至德二年改寶安為東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《宋史·地理志》：東莞縣廣州都督府。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《元史·地理志》：東莞縣廣州路。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《明史·地理志》：新安縣廣州府。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洪武廿七年置東莞守所，萬元年改為縣。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《大清一統志》：康熙五年省，新安入東莞。康熙八年，復置新安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縣。新安縣廣州府。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府志载：《晋書》：“穆帝永和元年，置永平、新寧、新安三郡。”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《地理志》：“哀帝太和中，置新安郡。今廣州有新安縣。”《明史》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無“舊曾為郡”之文，然由南海、東莞、新寧推之，疑即昔之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郡改置。《音書·地理表》内無此郡，惟於志未復著“太和中置新安郡”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一語。《宋書·州郡志》亦無新安以何地置，领何，後於何時，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或省入何郡，或更置何。抑今之是否即昔之郡，皆不可考。故今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於新安，表、考皆而不書云云。查寶安自音東官郡，自唐改束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莞，自明以東莞守所置新安。《東莞志》載：“邑在音為郡治。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舊城在石子网·即城子网，今新安縣治。唐時徙於到涌。”據此，则今之新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安縣地，即古之東官郡地。《東莞志》纂自元皇初，明經五修其，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似為有本。而新安郡之，究無可考，亦存而不可矣。1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（嘉《新安志》卷一（沿革志&gt;）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縣東北隅與博羅、增城二縣相接，漢時曾博羅管·自是事實。然而，其縣西南各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部不博羅管辖，仍番禺管辖。参見羅香林等：《一八四二年以前之香港及其對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外交通一香港前代史》（香港：中國學社，1959年），17一18真。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w:t>
      </w:r>
    </w:p>
    <w:p w14:paraId="38A7D309">
      <w:pPr>
        <w:jc w:val="left"/>
        <w:rPr>
          <w:rFonts w:hint="eastAsia" w:ascii="Songti SC Regular" w:hAnsi="Songti SC Regular" w:eastAsia="Songti SC Regular" w:cs="Songti SC Regular"/>
        </w:rPr>
      </w:pPr>
    </w:p>
    <w:p w14:paraId="0987714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【原书第34页 · 建置（沿革、村庄、迁界）】</w:t>
      </w:r>
    </w:p>
    <w:p w14:paraId="5E55B81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疆域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邑地枕山面海，周圍二百餘里，奇形勝，不一而足。而山辉澤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媚，珍寶之氣萃焉，故舊郡名以寶安。明萬改元，剖符設治，始名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新安，取其“革故鼎新，去危為安”之義·國朝因之，而名不易焉。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撰奥圖志。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按：新安本音东官郡地，東控歸善，西抵香山，北連東莞，層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一百里日九頓山；一百二十里日大鹏山，由羅浮迤而來，勢如鹏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然；一百三十里而遥日陶娘山。東南五十里日大帽山；七十里日馬鞍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山；八十里日梅沙尖。南七里日南山，舊郡朝山也；二十里曰杯渡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山，南漢時封為瑞應；與杯渡對峙，日靈渡山，宋元嘉，杯渡禪師卓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踢處；七十里日官富山；百里日梅蔚山，宋景炎帝行在所也·北三十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里白陽台山；八十里白寳山，亦名百花林。東北六十里日大平障山。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里日虎頭山，屹時中流，昔宋帝舟次於此·海中島日合澜洲，日龍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穴洲，日大奚山·其响三十有六；日零丁山，其下即零丁洋也，宋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丞相文天祥曾經此，有詩。曰老萬山；曰南亭竹没山；曰獨鳌洋，有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飛瀑，若天而下。凡滇江、端溪水，會珠江，屈折百餘里，至蛇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犀合龍江，經虎門，匯分流湖，澎湃而注之东焉·新安環境如斯，誠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一矩觀也哉！然其形勝之所，内省城之金湯，外倭之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伺。撕兹邑也，登眺遠，惕【惕】然有穆户之思，寧不覺圖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而有哉。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（康熙《新安志》卷一（舆圖志·境圖、縣城圖&gt;）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w:t>
      </w:r>
    </w:p>
    <w:p w14:paraId="425DCB2F">
      <w:pPr>
        <w:jc w:val="left"/>
        <w:rPr>
          <w:rFonts w:hint="eastAsia" w:ascii="Songti SC Regular" w:hAnsi="Songti SC Regular" w:eastAsia="Songti SC Regular" w:cs="Songti SC Regular"/>
        </w:rPr>
      </w:pPr>
    </w:p>
    <w:p w14:paraId="052CEF9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【原书第35页 · 建置（沿革、村庄、迁界）】</w:t>
      </w:r>
    </w:p>
    <w:p w14:paraId="5A49D11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经花递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城鹏大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盐田洗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桔澳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右地台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北佛营門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无色洲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南佛常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嘉《新安志》附圖</w:t>
      </w:r>
    </w:p>
    <w:p w14:paraId="7CD9AE31">
      <w:pPr>
        <w:jc w:val="left"/>
        <w:rPr>
          <w:rFonts w:hint="eastAsia" w:ascii="Songti SC Regular" w:hAnsi="Songti SC Regular" w:eastAsia="Songti SC Regular" w:cs="Songti SC Regular"/>
        </w:rPr>
      </w:pPr>
    </w:p>
    <w:p w14:paraId="6D59D1A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【原书第36页 · 建置（沿革、村庄、迁界）】</w:t>
      </w:r>
    </w:p>
    <w:p w14:paraId="1289FA2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邑地廣二百七十里，三百八十里。舊志“谓廣九十里，一百餘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东至三管筆海面二百二十里，與歸善碧甲司分界。舊志东抵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旱塘凹八十里，。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西至磐石海面五十里，與香山縣淇澳司分界。舊志西抵香山縣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南至携杆山海面三百里，外黑水大洋，香無際。舊志抵佛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堂門，。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北至羊凹山八十里，與东莞縣缺口司分界。舊志北抵蓮花峰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六十里，。且蓮花峰偏於西北，亦非正北方。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東北至西鄉凹山一百五十里，與歸善縣碧甲司分界。舊志东北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抵羊凹山九十里，。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西南至三牙牌山一百二十里，與香山縣澳门分界。舊志西南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抵香山寨，。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西北至合澜海面八十里，與东莞縣缺口司分界。舊志西北抵虎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东南至沱湾山二百四十里，與歸善縣碧甲司分界。舊志东南抵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平海守所，陵路一百五十里，。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按：新安形勢與他處海疆不同·蓋他處地以抵海而止，而新安则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海外島甚多，其下皆有村落，固不能不合計海面，而遗居民於幅員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之外也。且以四至定治，不能以治定四至。故须統計海洋，開方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界。舊志但即縣治陵地而此，四至八到皆不足。即以正南言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之，舊志抵佛堂門，而佛堂外如蒲台、長洲、大山、杆山各處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居民，竟不得於新安版圖乎？府志亦新安南抵海四十里，而新安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2嘉《新安縣志》所指“舊志”乃康熙《新安縣志》，下同。至於康熙《新安縣志》中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所指“舊志”，一般會於文中標示舊志名。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w:t>
      </w:r>
    </w:p>
    <w:p w14:paraId="125F6E67">
      <w:pPr>
        <w:jc w:val="left"/>
        <w:rPr>
          <w:rFonts w:hint="eastAsia" w:ascii="Songti SC Regular" w:hAnsi="Songti SC Regular" w:eastAsia="Songti SC Regular" w:cs="Songti SC Regular"/>
        </w:rPr>
      </w:pPr>
    </w:p>
    <w:p w14:paraId="268F5B6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【原书第39页 · 建置（沿革、村庄、迁界）】</w:t>
      </w:r>
    </w:p>
    <w:p w14:paraId="027A8B6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官富巡司建置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解署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官富巡司署，在赤尾村，離縣治三十餘里。原署在治東南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八十里，為官富寨。洪武三年，與福永同改為巡司。衙宇久壤，任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者多居民舍。康熙十年，巡蒋振元捐俸，買赤尾村民地，建造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11</w:t>
      </w:r>
    </w:p>
    <w:p w14:paraId="6281BA84">
      <w:pPr>
        <w:jc w:val="left"/>
        <w:rPr>
          <w:rFonts w:hint="eastAsia" w:ascii="Songti SC Regular" w:hAnsi="Songti SC Regular" w:eastAsia="Songti SC Regular" w:cs="Songti SC Regular"/>
        </w:rPr>
      </w:pPr>
    </w:p>
    <w:p w14:paraId="5B707F2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【原书第40页 · 建置（沿革、村庄、迁界）】</w:t>
      </w:r>
    </w:p>
    <w:p w14:paraId="24F18A0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网村上村村巷圍石湖塘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荫沙莆萌東頭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郁子圍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教場莆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角子頭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柏嶺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勒馬州米步村蕉村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已上俱延福鄉，在大帽山之内。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管郁浅灣村葵涌村企嶺村沙田村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衙前村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犬眠村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荫機蓬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涌北港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涌村定角村澳尾村洞仔村源村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3康熙《新安縣志》所载香港村莊大致分布於五都及六都圍，嘉《新安縣志》香港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村莊则集中在官富司行政區内。本書將兩種縣志中五都、六都及官富司所村莊全數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登錄於正文，以方便讀者按原文顺序查找各村位置。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12</w:t>
      </w:r>
    </w:p>
    <w:p w14:paraId="3CD973FC">
      <w:pPr>
        <w:jc w:val="left"/>
        <w:rPr>
          <w:rFonts w:hint="eastAsia" w:ascii="Songti SC Regular" w:hAnsi="Songti SC Regular" w:eastAsia="Songti SC Regular" w:cs="Songti SC Regular"/>
        </w:rPr>
      </w:pPr>
    </w:p>
    <w:p w14:paraId="5C69130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【原书第41页 · 建置（沿革、村庄、迁界）】</w:t>
      </w:r>
    </w:p>
    <w:p w14:paraId="517F46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已上在大帽山之外。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東西涌螺杯澳石壁村梅村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俱在大奚山。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龍頭口村下坑村樟木頭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跳頭村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高塘凹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河尚鄉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麥園村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嶺仔下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钳口墟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歌堂凹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黄貝嶺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蓮蘇坑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筒尾村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横排嶺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谷豐嶺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笋网村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赤坎村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月网屯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拈墩村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蚊洲村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麥園村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冚尾村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淡水坑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三角園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下村沙頭村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13</w:t>
      </w:r>
    </w:p>
    <w:p w14:paraId="36D10CC5">
      <w:pPr>
        <w:jc w:val="left"/>
        <w:rPr>
          <w:rFonts w:hint="eastAsia" w:ascii="Songti SC Regular" w:hAnsi="Songti SC Regular" w:eastAsia="Songti SC Regular" w:cs="Songti SC Regular"/>
        </w:rPr>
      </w:pPr>
    </w:p>
    <w:p w14:paraId="4FB7B85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【原书第42页 · 建置（沿革、村庄、迁界）】</w:t>
      </w:r>
    </w:p>
    <w:p w14:paraId="699080F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漢塘村鳥石東坑村沙尾村中心子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隔莆石頭下小黄网新村椰樹下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東山村妮村南岸村莆隔村南嶺村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松園頭水村大分村緣分村莊屋村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石凹村清湖村新村缸瓦園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郭下村樟坑村郁頭村鴿聞村横眉村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义坑村牛湖子上分村赤水洞李公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日：昔黄帝經理天下，立為万國，創制九州，唐虞三代因之。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秦供天下，制為郡縣，歷代因之。故州縣之有封域，室家之有門户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也·邑地介在南服，層屏負，中惠潮，南據溟，淼茫無際，每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為奸人啸聚數；斥埃封守，倍宜周群。分治浸久，都里并疆，亦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而正之矣。而实脱役之奸，終莫究話·通來荒寇盗，比游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加，烽燧戒弛，疆圍失守。而附城一帶，疲於重役，率多萧索·彼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安之籍者，民也。安之土者，固難逃力役之微也。而那移影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附，以豪右為三窟。奸民投窜，邑包庇，獨不可考而核之乎？夫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分土授民，疆畫固井然也。若置不問，藏亡匿罪，奸究發，究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且由斯蜂起。《書》日：“申畫郊圻，慎固封守，以康四海。”是在良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牧加之意哉。（見崇癸未年舊志）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按：邑之為鄉者三，為都者七，為圖者五十有七，為村將五百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所。煙户之多寡不同，大都近山者晨星而濱海者毂撃。兵藜寇疫之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後，以界，幸而展復，竟撃者亦轉而晨星矣·乃七都一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带，大半逃他邑，今亦仍舊志而存其名。然而正之，未易也。况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新安地方兵民雜處，又值析初復，土多民寡。間有招集縣人民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關荒田，誠恐奸列回測，保甲宜。現今正印官督令巡捕，地方各官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新安索之，曰“余於莞”；東莞索之，曰“余新安”。彼此推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14</w:t>
      </w:r>
    </w:p>
    <w:p w14:paraId="36FA25BF">
      <w:pPr>
        <w:jc w:val="left"/>
        <w:rPr>
          <w:rFonts w:hint="eastAsia" w:ascii="Songti SC Regular" w:hAnsi="Songti SC Regular" w:eastAsia="Songti SC Regular" w:cs="Songti SC Regular"/>
        </w:rPr>
      </w:pPr>
    </w:p>
    <w:p w14:paraId="34FAC25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【原书第44页 · 建置（沿革、村庄、迁界）】</w:t>
      </w:r>
    </w:p>
    <w:p w14:paraId="6162AC7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官富司管属材莊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屏山香元圍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屏山厦尾村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合山圍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竹園圍/元荫李屋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元荫東皋村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w:t>
      </w:r>
    </w:p>
    <w:p w14:paraId="3558E6CE">
      <w:pPr>
        <w:jc w:val="left"/>
        <w:rPr>
          <w:rFonts w:hint="eastAsia" w:ascii="Songti SC Regular" w:hAnsi="Songti SC Regular" w:eastAsia="Songti SC Regular" w:cs="Songti SC Regular"/>
        </w:rPr>
      </w:pPr>
    </w:p>
    <w:p w14:paraId="537ADE4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【原书第45页 · 建置（沿革、村庄、迁界）】</w:t>
      </w:r>
    </w:p>
    <w:p w14:paraId="46CEBC6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大橘村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張屋村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冚村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雞柏嶺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袁家圍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石甲門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由古荫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孔嶺村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永安村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張屋村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17</w:t>
      </w:r>
    </w:p>
    <w:p w14:paraId="45AF4E2F">
      <w:pPr>
        <w:jc w:val="left"/>
        <w:rPr>
          <w:rFonts w:hint="eastAsia" w:ascii="Songti SC Regular" w:hAnsi="Songti SC Regular" w:eastAsia="Songti SC Regular" w:cs="Songti SC Regular"/>
        </w:rPr>
      </w:pPr>
    </w:p>
    <w:p w14:paraId="49B7857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【原书第46页 · 建置（沿革、村庄、迁界）】</w:t>
      </w:r>
    </w:p>
    <w:p w14:paraId="41D3170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軍地村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大窝陳屋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大窝黄屋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豐園村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鐘屋村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隆興村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馬牯續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菱香还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存圍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衙前村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牛池灣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尖沙頭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w:t>
      </w:r>
    </w:p>
    <w:p w14:paraId="78DD4FDF">
      <w:pPr>
        <w:jc w:val="left"/>
        <w:rPr>
          <w:rFonts w:hint="eastAsia" w:ascii="Songti SC Regular" w:hAnsi="Songti SC Regular" w:eastAsia="Songti SC Regular" w:cs="Songti SC Regular"/>
        </w:rPr>
      </w:pPr>
    </w:p>
    <w:p w14:paraId="65DD63E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【原书第47页 · 建置（沿革、村庄、迁界）】</w:t>
      </w:r>
    </w:p>
    <w:p w14:paraId="3EBC765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芒角村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土瓜灣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深水莆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二黄店村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湖貝村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黄貝嶺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湖南村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福興圍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曹屋圍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望下墩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錦興村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筆架山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慶田村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潤頭圍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调田村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山雞郁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土狗莆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赤水洞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牛角山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馬公塘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南岸村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w:t>
      </w:r>
    </w:p>
    <w:p w14:paraId="0B64094A">
      <w:pPr>
        <w:jc w:val="left"/>
        <w:rPr>
          <w:rFonts w:hint="eastAsia" w:ascii="Songti SC Regular" w:hAnsi="Songti SC Regular" w:eastAsia="Songti SC Regular" w:cs="Songti SC Regular"/>
        </w:rPr>
      </w:pPr>
    </w:p>
    <w:p w14:paraId="723C867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【原书第48页 · 建置（沿革、村庄、迁界）】</w:t>
      </w:r>
    </w:p>
    <w:p w14:paraId="357F85E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笋网村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草塘圍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月网屯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梅林下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蚊洲村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和寧墟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培風墟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泰源里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緣芬村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冀村村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上芬新村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松源頭村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喬頭圍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w:t>
      </w:r>
    </w:p>
    <w:p w14:paraId="5A547203">
      <w:pPr>
        <w:jc w:val="left"/>
        <w:rPr>
          <w:rFonts w:hint="eastAsia" w:ascii="Songti SC Regular" w:hAnsi="Songti SC Regular" w:eastAsia="Songti SC Regular" w:cs="Songti SC Regular"/>
        </w:rPr>
      </w:pPr>
    </w:p>
    <w:p w14:paraId="6AC1DE2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【原书第49页 · 建置（沿革、村庄、迁界）】</w:t>
      </w:r>
    </w:p>
    <w:p w14:paraId="0254588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石馬舊圍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述昌圍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白妮坑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竹山下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塘頭下新墟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雙安村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黄客埠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振興圍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甲溪村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苦草洞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良安田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珠園莆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田田寮下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廓下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大辋仔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官富司管客籍村莊附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草莆仔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柑坑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南嶺了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木棉灣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梅子園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21</w:t>
      </w:r>
    </w:p>
    <w:p w14:paraId="64D0E85B">
      <w:pPr>
        <w:jc w:val="left"/>
        <w:rPr>
          <w:rFonts w:hint="eastAsia" w:ascii="Songti SC Regular" w:hAnsi="Songti SC Regular" w:eastAsia="Songti SC Regular" w:cs="Songti SC Regular"/>
        </w:rPr>
      </w:pPr>
    </w:p>
    <w:p w14:paraId="285E02B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【原书第50页 · 建置（沿革、村庄、迁界）】</w:t>
      </w:r>
    </w:p>
    <w:p w14:paraId="49B5BA3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洞尾山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大坑塘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七木橋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烏罐涌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涩下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朝陽園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腦盤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担水坑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鼓樓塘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黄茅田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園整頭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龍眼園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矢整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22</w:t>
      </w:r>
    </w:p>
    <w:p w14:paraId="7A569C0C">
      <w:pPr>
        <w:jc w:val="left"/>
        <w:rPr>
          <w:rFonts w:hint="eastAsia" w:ascii="Songti SC Regular" w:hAnsi="Songti SC Regular" w:eastAsia="Songti SC Regular" w:cs="Songti SC Regular"/>
        </w:rPr>
      </w:pPr>
    </w:p>
    <w:p w14:paraId="206C3EC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【原书第51页 · 建置（沿革、村庄、迁界）】</w:t>
      </w:r>
    </w:p>
    <w:p w14:paraId="0E94794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小莆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黄寓合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鶴數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珩溪浦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梧桐寨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牛牯角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響石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穿龍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帐頂角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花香爐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孟公屋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w:t>
      </w:r>
    </w:p>
    <w:p w14:paraId="715B8EAB">
      <w:pPr>
        <w:jc w:val="left"/>
        <w:rPr>
          <w:rFonts w:hint="eastAsia" w:ascii="Songti SC Regular" w:hAnsi="Songti SC Regular" w:eastAsia="Songti SC Regular" w:cs="Songti SC Regular"/>
        </w:rPr>
      </w:pPr>
    </w:p>
    <w:p w14:paraId="5BC0B4B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【原书第52页 · 建置（沿革、村庄、迁界）】</w:t>
      </w:r>
    </w:p>
    <w:p w14:paraId="4FD6455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上洋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檀榔灣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芋合灣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馬油塘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小梅沙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雪竹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清溪墟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鐵場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莆草洞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翟屋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芋荷塘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网頭子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羊公塘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象角塘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樟坑子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滑石子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陶下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大冚子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赤嶺頭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盛塘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牛地埔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深水埔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蕨嶺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p>
    <w:p w14:paraId="060271D9">
      <w:pPr>
        <w:jc w:val="left"/>
        <w:rPr>
          <w:rFonts w:hint="eastAsia" w:ascii="Songti SC Regular" w:hAnsi="Songti SC Regular" w:eastAsia="Songti SC Regular" w:cs="Songti SC Regular"/>
        </w:rPr>
      </w:pPr>
    </w:p>
    <w:p w14:paraId="3D5FE58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【原书第53页 · 建置（沿革、村庄、迁界）】</w:t>
      </w:r>
    </w:p>
    <w:p w14:paraId="224A1D6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東涌嶺皮圍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賴屋山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甲洲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（嘉《新安縣志》卷二（舆地一·都里&gt;）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w:t>
      </w:r>
    </w:p>
    <w:p w14:paraId="37F328B4">
      <w:pPr>
        <w:jc w:val="left"/>
        <w:rPr>
          <w:rFonts w:hint="eastAsia" w:ascii="Songti SC Regular" w:hAnsi="Songti SC Regular" w:eastAsia="Songti SC Regular" w:cs="Songti SC Regular"/>
        </w:rPr>
      </w:pPr>
    </w:p>
    <w:p w14:paraId="0B8AE9C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【原书第58页 · 环境（山水、气候、物产、灾异）】</w:t>
      </w:r>
    </w:p>
    <w:p w14:paraId="02C2694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山水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杯渡山，在縣南四十里，高峻插天。原名羊坑山，一名聖山，南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漢時封為瑞應山。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靈渡山，在縣南三十里，與杯渡山對峙。舊有杯渡井，亦禪師卓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锡處。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虎頭山，在官富九龍寨之北，亦名獭子頭·怪石峨，壁立插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天。其下凹路峻難行，然實當衡要道。乾隆壬子年，土人捐金，兩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砌石，较前稍為平坦。舊志虎頭山入東莞，與此别。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馬鞍山，在縣東八十里，枕東洋，形如馬鞍。山腰有田數十，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舊村久，今復有家居者。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大帽山，在城東五十里，形如大帽，由梧桐山迤遁南旋西折。高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二百丈，為五都之鎮。上有石塔，多產茶。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觀音山，在城東南，大帽山帐内，奇峰峙，仰干霄漢，頂有觀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音。见舊志。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桂角山，在縣東南四十里，多產桂，兩山競秀如角，一名潭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山。其山有雲即雨，上有仙女梳粧石。宋郢符力瀛書院，講學於其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下。今基址尚存。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梅蔚山，在縣南一百里，前護縣治，後障東洋，叢生林木。宋景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炎帝常於此。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官富山，在佛堂門内，急水門之东。宋景炎中，帝舟曾幸此，殿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w:t>
      </w:r>
    </w:p>
    <w:p w14:paraId="6D0BE8C3">
      <w:pPr>
        <w:jc w:val="left"/>
        <w:rPr>
          <w:rFonts w:hint="eastAsia" w:ascii="Songti SC Regular" w:hAnsi="Songti SC Regular" w:eastAsia="Songti SC Regular" w:cs="Songti SC Regular"/>
        </w:rPr>
      </w:pPr>
    </w:p>
    <w:p w14:paraId="04EBA2E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【原书第59页 · 环境（山水、气候、物产、灾异）】</w:t>
      </w:r>
    </w:p>
    <w:p w14:paraId="3E3118B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址尚存。舊設巡司，今遵入赤尾村。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大奚山，一名大山，在南百餘里，為急水、佛堂門之障山，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有三十六，周圍二百餘里。有巽鳥，見则大風生。山中有村落，多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田，宋以為李文簡食采，今仍之。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大嶺山，在縣东上水村後，旱，鄉人橘雨必應。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神山，在縣東九十里，源村下。有車公古。山頂有石壁立，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甚高。土人祈雨於此。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洲山，在大步海中，其形如。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雨。康熙年間移，分界在此。煙墩故址猫存，又名煙墩嶺。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機於此。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丫髻山，在東南大井村侧，雨峰峙，相距百餘丈，中平如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衡，下有符墓。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婆山，在九龍寨东南，怪石鳞，昔土寇李萬榮此，以掠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浅灣山，在縣南九十餘里。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三杯酒山，在大步海中，如三杯浮海面，故名。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仰船洲山，在城東南洋海中，形如仰船。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龍鼓山，在縣南洋海中。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鳳凰山，在大奚山帐内，雙峰插霄，形如鳳閣，與杯渡山對峙。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中有神茶一株，能消食退暑，但不可多得。土人於清明日上山探之，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名曰鳳凰茶。頂有小石，祈雨多應。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赤柱山，在縣南洋海中，延數十里，山環拱，為外海藩，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有兵防守。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蒲苔山，在縣南洋海中。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上、下磨刀山，在縣南海中。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白山，在九龍寨西北，上有游仙岩，岩下三小石如品字。上盛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31</w:t>
      </w:r>
    </w:p>
    <w:p w14:paraId="27BA8FF6">
      <w:pPr>
        <w:jc w:val="left"/>
        <w:rPr>
          <w:rFonts w:hint="eastAsia" w:ascii="Songti SC Regular" w:hAnsi="Songti SC Regular" w:eastAsia="Songti SC Regular" w:cs="Songti SC Regular"/>
        </w:rPr>
      </w:pPr>
    </w:p>
    <w:p w14:paraId="57F66B3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【原书第60页 · 环境（山水、气候、物产、灾异）】</w:t>
      </w:r>
    </w:p>
    <w:p w14:paraId="0CB94AF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一巨石，高約六、七丈，廣約三丈餘，壁立難升。石頂有棋秤、棋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子，至今存。石北刻“游仙岩”三字，第年遠，字稍模糊·昔常有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白一雙，楼止石上，故名。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雙魚嶺，在東上水河上鄉，雨山相，如魚水。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龍罐嶺，在東五十里，高百餘丈，周十餘里，林木生，下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有溪水，相傅有龍其間。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打鼓嶺，在六都，俗傅風雨夜聞鼓聲。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黎响，在東六十里，通田、大鹏等處。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錦田，在縣東南錦田村後，通蕉汛。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觀音，在觀音山腰，通林村、大步頭等處。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大步，在東六十里，通九龍、烏沙等處。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九龍，在官富山侧。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風門凹，一在黄田村後，一在新田村侧。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城門凹，在六都，通浅灣。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扶地凹，上水往深圳通衢之路。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佛凹，在縣東五都，往來通衢。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（嘉《新安縣志》卷四（山水略·山&gt;）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後海，距城五里，通於海，東南即沙·其水中分沙江·水源二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支·東南由大帽、紅水山匯歸穿鼻嘴，折而西。東由梧桐山迤而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來，流至白鶴州合流，歸沙网，護縣城。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獨洋，在城南二百里，左為佛堂門，右為急水門。1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急水門，在官富山南。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鯉魚門，在官富山之南。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1獨洋即今日維港所在海域。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32</w:t>
      </w:r>
    </w:p>
    <w:p w14:paraId="17859B50">
      <w:pPr>
        <w:jc w:val="left"/>
        <w:rPr>
          <w:rFonts w:hint="eastAsia" w:ascii="Songti SC Regular" w:hAnsi="Songti SC Regular" w:eastAsia="Songti SC Regular" w:cs="Songti SC Regular"/>
        </w:rPr>
      </w:pPr>
    </w:p>
    <w:p w14:paraId="39D4F18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【原书第61页 · 环境（山水、气候、物产、灾异）】</w:t>
      </w:r>
    </w:p>
    <w:p w14:paraId="49C5CF0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佛堂門，在鯉魚門之東南，又曰鐵砧門。旁有互石，長二丈餘，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形如鐵砧。潮汐急湍，互浪滔天，風不顺，商舶不敢行·其北曰北佛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堂，其南曰南佛堂，雨皆有天后古。北創於宋，有石刻碑文數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灣，古有税關，今，基址存。其南佛堂之山，乃弧島也，康熙年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間，設台一座，以海氛。嘉慶庚午，知縣李榆群請，移建此台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於九龍寨海旁。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滘水，在城東四十里，發源於梧桐，右莆隔，左龍、雙魚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山·西流日卸日河，北出日大沙河。二支分流至滘山，合流而西，日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滘水，經黄网迤四十里入後海。2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穿鼻滘，在城东南三十里，發源於大帽、紅水山。由錦田、屏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山十餘里，西北合流，匯於穿鼻嘴，南折而入沙江海。3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携竿洲，在縣南海中，形如竿，外即大洋無際。番舶入廣必由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此。離治約三百里。4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白鹤洲，在五都海中，潮長群鶴俱集，望如堆雪。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勒馬洲，在五都，一山横出海，形如勒馬。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媚珠池，舊志云在大步海，漢時探珠於此，今。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長洲，在急水門外，大奚山南，長十餘里，商賣多聚集於此。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平洲，在七都下沙村前洋海中，長一二里，横互海面。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線橘潭，在五都龍罐頭，多橘樹，崴旱，鄉民多於此。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流水響潭，在五都，發源處有數石井，天造地設，深約寻丈，春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夏涨如飛瀑，秋冬琮細響。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2發源地、流經地、流向和入海處判断，滘水即深圳河。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3發源地、流經地、流向和入海處判断，穿鼻滘即錦田河。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4携竿洲不在香港水域之内，然可以據此而知船舶進入香港的方向，因此選錄於此。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33</w:t>
      </w:r>
    </w:p>
    <w:p w14:paraId="26D237B5">
      <w:pPr>
        <w:jc w:val="left"/>
        <w:rPr>
          <w:rFonts w:hint="eastAsia" w:ascii="Songti SC Regular" w:hAnsi="Songti SC Regular" w:eastAsia="Songti SC Regular" w:cs="Songti SC Regular"/>
        </w:rPr>
      </w:pPr>
    </w:p>
    <w:p w14:paraId="135798F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【原书第62页 · 环境（山水、气候、物产、灾异）】</w:t>
      </w:r>
    </w:p>
    <w:p w14:paraId="66FAF6B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陂堰附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沙塘陂，在上水村後，源自水門山，流下十餘里，堰以灌田。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石陂，在上水村右侧，水源自沙塘陂流下，堰以灌田。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石湖陂，在石湖墟侧，水自塘坑流下，堰以灌田。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松柏荫陂，在松柏荫村侧，自石湖陂流下，堰以灌田。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蓮塘陂，在五都水蕉村侧，源自白豪山流下，堰以灌田。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大陂頭，在五都馬田之右，水自南坑、水蕉山流下，堰以灌田。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三灣陂，在五都，風吹羅带、紅水山流下，堰以灌田。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羅卜山陂，在五都，山水源長，有一岩陂、二岩陂、三岩陂、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四岩陂，堰以灌田。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河上鄉陂，在六都，自錦田，水入古洞陂流下，堰以灌田。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（嘉慶《新安志》卷四（山水略·水》）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潮汐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朝日潮，夕日汐。自東南大洋，道佛堂門，至南頭大海，一派而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上，分五·初一至初三、十六至十八日，夏辰冬午，春秋已時潮；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夏戌冬子，春秋亥時汐，之平。初四至初六、十九至二十一日，夏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已冬未，春秋午時潮；夏亥冬丑，春秋子時汐，之落·初七至初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九、二十二至二十四日，夏寅冬辰，春秋卯時潮；夏申冬戌，春秋酉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時汐，之败。初十至十二、二十五至二十七日，潮皆同上，惟春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已時；汐皆同上，惟春亥時，之起。十三至十五、二十八至三十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日，夏卯冬已，春秋辰時潮；夏酉冬亥，春秋戌時汐，之旺，與他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處翼。每年五月初一至初三、十六至十八日，潮最大，俗呼龍舟水。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十一月初一至初三、十六至十八夜，汐最大，俗呼夜生水。八月中，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潮较大。值風作時，早潮阻風不得落，晚潮復至，波濤，往往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漂舍、没禾稼、坏舟，之沓潮。或數十年一有之。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34</w:t>
      </w:r>
    </w:p>
    <w:p w14:paraId="6D6FD73C">
      <w:pPr>
        <w:jc w:val="left"/>
        <w:rPr>
          <w:rFonts w:hint="eastAsia" w:ascii="Songti SC Regular" w:hAnsi="Songti SC Regular" w:eastAsia="Songti SC Regular" w:cs="Songti SC Regular"/>
        </w:rPr>
      </w:pPr>
    </w:p>
    <w:p w14:paraId="505DAA4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【原书第70页 · 环境（山水、气候、物产、灾异）】</w:t>
      </w:r>
    </w:p>
    <w:p w14:paraId="171D242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沙梨，葉如柿葉而大，二三月開花，六七月子熟，其大如瓶，其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種，產鳥石岩者佳。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橘，為樹白花赤實，皮既馨香，又有佳味。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柚，橘，其心有大、小、紅、白數種。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橙子，亦柑橘之類，甘香沁，皮性辛温，可醒酒。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五子，其色青黄，皮肉脆软，味極酸，身有五棱，邑人呼棱為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，故以為名。能解毒。以蜜之，甘酸而美。《虞衡志》：“五棱子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即五子，又名羊桃，亦名三。”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甘蕉，葉長數尺，花色如芙蓉，一名芭蕉。其子熟時，大小排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比，其形如梳。東坡詩云：“西蕉向熟，時置一梳黄。”生割之，置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數日乃熟。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宜母果，似橘而酸。婦人懷孕不安，食之無恙，故有宜母之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名。又名宜濛，俗呼林檬，製以為，甘酸解暑。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黄皮，果大如龍眼，食荔太多，黄皮解之。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蜜望果，樹高數丈，花開極繁，蜜蜂望之而喜，故名。其實黄，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味酸甜，能止船量。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萬壽果，樹高如桐，實在樹間，如柚，味香甜可人。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西瓜，皮青、心紅、核黑，五月最盛。有大如斗者，剖食之，甘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凉解暑。邑燕村所產最佳，他處皆不及也。一名犀瓜。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波，高尺許，葉長如劍，有刺，挺地而生，每一樹止結一子，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至夏成熟，其色黄赤，味甚甘香。土人虑有熱毒，去其皮，以擦之。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落花生，延蔓而生，葉碧花黄，花落而實結於泥中。仁白，炒熟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清香可人，榨而成油，為利最廣。一名地豆，邑中甚。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蔗，有二種，日白蔗、曰竹蔗，而邑中惟竹蔗長丈餘，颇似竹。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糖，其而黑者，曰黑片糖；清而黄者，曰黄片糖；其白而細者，日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42</w:t>
      </w:r>
    </w:p>
    <w:p w14:paraId="6AC75D5F">
      <w:pPr>
        <w:jc w:val="left"/>
        <w:rPr>
          <w:rFonts w:hint="eastAsia" w:ascii="Songti SC Regular" w:hAnsi="Songti SC Regular" w:eastAsia="Songti SC Regular" w:cs="Songti SC Regular"/>
        </w:rPr>
      </w:pPr>
    </w:p>
    <w:p w14:paraId="42DD904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【原书第76页 · 环境（山水、气候、物产、灾异）】</w:t>
      </w:r>
    </w:p>
    <w:p w14:paraId="73B2EA4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馬五，一名馬母，似，鳞細而肉粗，為馬之次，其甘美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黄花魚，周身金鳞，頭有石，瑩潔似玉·長尺許，探於大澳海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中。自九月至十一月，漁者暮其聲，用苦合圍以取，曰打黄花。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色白者名白花，細小者名黄花，其膠甚美，語曰：“黄、白二花，味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勝南嘉。”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泥頂魚，大者數百斤，身長，色青黑，皮厚。人取其皮曝乾，烹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食甚佳。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石斑魚，身有斑點，其味甚美。又有名秤星者，身紅，滿缀小金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星，舆泥頂鱼俱出海中水深處。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魚，至冬益肥。魚、魚至夏益肥·曰：“寒熱。”又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曰：“熱，一以寒而美，一以熱而美。”有數種：白牙、黄、赤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、黑。以白牙、黄為上·，亦有紅、白二種，白者尤美，其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宝魚，類而小，亦至冬而美。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細鳞魚，似而鳞細，其首尤鮮。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魚，大者重數十斤，以仲春出，望之如黑雲。漁者合圍取之，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其下堆數十百丈。叉一魚，次魚飲其血，復上，復刺，如是相連不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，故得其一，则源源而來。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白魚，身扁如，色白，鳞，產於季春時最盛。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貼沙魚，一名版魚，種類不一。色有青、紅、斑、黑；身有長、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短、大、小；鳞有粗、細。細鳞而長大者佳。喜貼沙上，即《爾雅》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所谓比目魚也。一名鲽，、淡水皆有之。《吴都赋》云：“雙比目，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片则王餘。”内有一種名七日鮮，經數日，其味不變。又一種口偏左，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名左口，即地魚也。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魚，大者數百斤，肉颇粗，美在頭、腹、腸、。其膠最為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48</w:t>
      </w:r>
    </w:p>
    <w:p w14:paraId="4449E21A">
      <w:pPr>
        <w:jc w:val="left"/>
        <w:rPr>
          <w:rFonts w:hint="eastAsia" w:ascii="Songti SC Regular" w:hAnsi="Songti SC Regular" w:eastAsia="Songti SC Regular" w:cs="Songti SC Regular"/>
        </w:rPr>
      </w:pPr>
    </w:p>
    <w:p w14:paraId="00501B1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【原书第77页 · 环境（山水、气候、物产、灾异）】</w:t>
      </w:r>
    </w:p>
    <w:p w14:paraId="3F45E64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固，今弓匠用以膠弓。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青衣魚，大十數斤，周身青錄，頭有石。天若大，數日即死。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皮肉俱美，有款者、有尖者，亦其類也，但頭有紅紋錯采耳。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馬鬃魚，狀如馬鬣，長二、三尺，或五、六尺，扁滑無鳞，一名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虎魚，頭生叢刺，擦可畏，色黑肉白，皮滑如油，甜美倫。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蒲魚，形如荷葉，大者圍數尺，尾長，能螯人·黄色、白肉·尖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味不佳。最大者曰角，面生二角，圍約數十丈。牡、蚌、螺雜生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其上，鋪水面如島。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魚，口在背上，有紋如方印，平游水中，遇大魚以印黏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下，啜其血，至大魚而後。肉甚佳，然不可常得。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，魚大者，身如椽，長數尺，尖嘴、锯，能噬人·取上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船，必以刀叉傷之，滑而無鳞。按：之類不一，出泥中，黄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出坑田中，白出淡水中·此與追、追、骨、鹤、沙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等，同出海中。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鲨魚，種類甚，有犁頭鲨、斑點鲨、狗螺鲨、齊口鲨、虎鹿锯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鲨，皆背鬣腹翅，肉粗淡無味，美在翅。翅如金，珍品焉。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生，有孔，其子朝出口，暮入·按：诸鲨惟狗螺鲨性平温，能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汗，食之有益；而齊口鲨兒暴物也。《莉園雜記》云：“海鲨變虎。”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张師正《倦游雜錄》云：“鲨魚斑者化鹿”，是不但化虎也。然新邑罕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见之。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飛魚，身小翅長，色淡紅，頭有雙角，每離水而飛·按：《吴都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赋》：“文夜飛而”，即此。夜見漁火，爭投船上，烹之甚美。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河豚，别名鋪魚，有毒在涎舆子。產於江河者，皆不盈尺。海中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大者，重十餘斤，俗名猪仔。不熟能殺人。入秋佳，多食益胃，暖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人。然亦至，究以不食為宜。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49</w:t>
      </w:r>
    </w:p>
    <w:p w14:paraId="0D4931C7">
      <w:pPr>
        <w:jc w:val="left"/>
        <w:rPr>
          <w:rFonts w:hint="eastAsia" w:ascii="Songti SC Regular" w:hAnsi="Songti SC Regular" w:eastAsia="Songti SC Regular" w:cs="Songti SC Regular"/>
        </w:rPr>
      </w:pPr>
    </w:p>
    <w:p w14:paraId="0106CC3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【原书第79页 · 环境（山水、气候、物产、灾异）】</w:t>
      </w:r>
    </w:p>
    <w:p w14:paraId="3CB9693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蟹，族類不一，水鄉皆有。扁大足者曰，兩螯無毛，巽於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常蟹·善候潮，潮來二鳌，仰而迎；潮退折六足，俯而送。美在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螯，甘在膏，膏應月為盈·匡初，柔如絮，通體脂凝，紅黄雜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螯長倍於身，甲五色，錯采如錦，味稍逊，邑人之。其餘石蟹、竹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蟹、毛蟹、扁蟹等，又其次也。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蠔，出合澜海中及白，土人分地種之，日田。其法燒石令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紅，投之海中，生石上·或以房投海種之，一房一肉·潮長房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開以取食，潮退房阖以自固·殼可砌，可燒灰，肉最甘美，曬乾白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蠔豉。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水母，一名蚱，一名石，生海中。其形潭然凝結，腹下有物，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如絮。有口無目，常有依隨之。見人，此物亦隨之而没。郭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璞《江赋》云：“水母目”，蓋此也。每夏月，覃人而貨之，名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曰海蛮。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類不一，有沙、麻、斑節、金钩之名。其最大者曰龍，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重二三斤，默如龍，采色鮮耀，味甘稍腥。最美者曰明，其色青，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鮮甜居錯之上。極少者曰銀，取以造醬，俗名晦，味殊不恶。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螺，種類亦繁，有沙螺、田螺、丫螺、潺螺、刀螺、指甲螺、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青口螺、石頭螺、鹦螺、米仔螺、石竭螺、寄生螺，不一其名·以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馬柱為上，取柱曬乾，名曰帶子，味甘以柔，海錯中至珍者。次则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九孔螺，即石也，殼有九孔，《本草》谓之石決明。殼肉，肉黏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石上，間亦產珠，土人名為鲍魚。又有香螺，味清香可愛，其殼雌雄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聲，可應軍中之用，俗之響螺。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海，狀圆而扁，圍寸許，周身皆刺·破其殼，丙皆紅膏·烹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食，甘香巽常，之亦佳。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海鏡，一名菜，殼雨片，合以成形。腹中有蟹子，其小如豆，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而頭足俱備。海鏡饥，蟹子即走出取食，蟹歸腹，海镜亦，此即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郭璞所“結腹蟹”者也。其肉名黄，可為醬。其殼如鏡，可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51</w:t>
      </w:r>
    </w:p>
    <w:p w14:paraId="26E0555D">
      <w:pPr>
        <w:jc w:val="left"/>
        <w:rPr>
          <w:rFonts w:hint="eastAsia" w:ascii="Songti SC Regular" w:hAnsi="Songti SC Regular" w:eastAsia="Songti SC Regular" w:cs="Songti SC Regular"/>
        </w:rPr>
      </w:pPr>
    </w:p>
    <w:p w14:paraId="697DC3B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【原书第82页 · 环境（山水、气候、物产、灾异）】</w:t>
      </w:r>
    </w:p>
    <w:p w14:paraId="34F164A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國朝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【順治】五年，戊子，大，斗米銀一雨二，人多死，間有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割充腹者。男女一口易米一斗。又值大疫，盗贼發，民之死亡過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半，有一鄉而無一人存者。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十年，癸已，復，斗米銀八，人多死。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十二年，冬十月二十四日，大雨雹，屋瓦破毁，人被傷撃。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十七年，十一月初八日，雷電作，連雨七日夜乃止。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康熙元年，潮大溢。是年移村。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三年，二月，彗星見於西南。是年春夏旱。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四年，二月初二日，日侧有白氣數圈，逾時乃散。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五年，十月二十四，彗星見於東南，長數丈，如虹。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八年，正月，潮大溢，如元年。是年復村。七月一日，有三龍，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二白一黑，自西海起飛，至城南而去，民房橡瓦捲去甚多。八月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二十六日，風大作，民復鄉初歸，新蓋房屋被吹毁。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十二年，五月二十一日，風作，海潮大溢，没屋浸禾。知縣李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可成為文祭之。见（藝文&gt;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十九年，多虎，傷人甚，年餘乃止。七月，彗星見於西方，數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月乃减。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四十七年，大。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乾隆二十二年，正月十五夜，霜厚尺許。是年米贵。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二十五年，八月初九日，風。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二十六年，八月初十日，風。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三十三年，五月初七至十三，連日大雨如注。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三十五年，聞五月，大雨。七月十三日，地震。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三十七年，狼、虎成群，傷人甚多。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四十二、三兩年，大旱，米贵，人多饿死。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五十一年，蝗食稻。秋冬旱，大。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54</w:t>
      </w:r>
    </w:p>
    <w:p w14:paraId="0AD0E849">
      <w:pPr>
        <w:jc w:val="left"/>
        <w:rPr>
          <w:rFonts w:hint="eastAsia" w:ascii="Songti SC Regular" w:hAnsi="Songti SC Regular" w:eastAsia="Songti SC Regular" w:cs="Songti SC Regular"/>
        </w:rPr>
      </w:pPr>
    </w:p>
    <w:p w14:paraId="2698826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【原书第86页 · 经济（田赋、墟市）】</w:t>
      </w:r>
    </w:p>
    <w:p w14:paraId="5AD92DC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田赋鹽課、魚課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陳悦華、周敬和领耕土名竹角、茅、径口，八十五班，税二十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零九分七鳌。每崴供租銀八，共銀一十六雨七七分六鳌。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陳日輝、郎容保领耕土名大灣山頂，一十一，税一五分。又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土名白角山顶六班，税二分九鳌，每崴供租銀八，共銀一雨四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三分二鳌·乾隆二十六年報免税二分九鳌，實存一五分，納租銀一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陳悦興耕土名大塘，二十四班，税二一分，每崴輸租銀八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，共銀一雨六八分。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葉貴長、吴亞晚、吴二福、徐集和耕土名石排灣，一百一十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班，税二十五七分四鳌，每崴納租銀八，共銀二十雨零五九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周丁保耕土名薄寮，税一五分六鳌，每崴納租銀八，共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銀一兩二四分八鳌。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内據陳恩尚、葉士奇、姚家球具控，土名薄寮田地，行委官富司勘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丈，造册群覆，經知縣汪，除姚家球報升二十四七分六給照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管業外，尚餘已報未升之田，歸本邑書院師生膏火。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李子明领耕土名平洲，税四顷四十一，每崴納租三十六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文，共租銀一十五千八百七十六文。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58</w:t>
      </w:r>
    </w:p>
    <w:p w14:paraId="2D1D200A">
      <w:pPr>
        <w:jc w:val="left"/>
        <w:rPr>
          <w:rFonts w:hint="eastAsia" w:ascii="Songti SC Regular" w:hAnsi="Songti SC Regular" w:eastAsia="Songti SC Regular" w:cs="Songti SC Regular"/>
        </w:rPr>
      </w:pPr>
    </w:p>
    <w:p w14:paraId="3C16413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【原书第87页 · 经济（田赋、墟市）】</w:t>
      </w:r>
    </w:p>
    <w:p w14:paraId="2BEDE5C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袁尚廉领耕土名平洲，税一十三八分，每崴納租三十六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文，共租四百九十七文。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二共租一十六千三百七十三文·查本案李子明與袁土養控争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處地段，經知沈、汪、，丈得該處共税四顷八十三，除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回二十八二分，抵補袁土養虚上中米三斗五升七合外，尚餘税四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五十四八分，群請充本邑書院師生膏火。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（嘉《新安志》卷八（經政略·田赋&gt;）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政埠銷附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三丶經濟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明洪武二年，設廣东、海北二提司·廣東課提司领十二場，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在境者，舊有四場，日東莞、曰歸德、日黄田、日官富。迢元，改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官富為巡司，其課册籍，附入黄田場。明嘉靖二十一年，又裁革黄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田場，附入東莞場。縣止東莞、歸德二場，於廣東課提司。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（嘉《新安志》卷八（經政略·課&gt;）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蛋户事宜：有長尾繪、拖害、等户。其户納米多寡不同，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但有微米，每石折銀三零；無微米，一八分零。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原额有微、無微米一千零四十五石四斗一升三合。辦有微、無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微供水，共銀二百五十九雨五八分二七毫。内連聞，如無聞，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扣减。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比付钞供水，共銀七四分四鳌六毫。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魚油料銀，連圍、水，共銀九雨四八分四鳌六毫。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按：民瘴而危，莫漁為甚。或扁舟一葉，或枯竹數根，破浪衡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，與陽侯争旦夕之命·每見風條作，则哭婦沿濱·夫處至危至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之地，求不可必得之魚，以供不能免之課。課無免，而丁有逃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59</w:t>
      </w:r>
    </w:p>
    <w:p w14:paraId="05548C27">
      <w:pPr>
        <w:jc w:val="left"/>
        <w:rPr>
          <w:rFonts w:hint="eastAsia" w:ascii="Songti SC Regular" w:hAnsi="Songti SC Regular" w:eastAsia="Songti SC Regular" w:cs="Songti SC Regular"/>
        </w:rPr>
      </w:pPr>
    </w:p>
    <w:p w14:paraId="654996E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【原书第88页 · 经济（田赋、墟市）】</w:t>
      </w:r>
    </w:p>
    <w:p w14:paraId="4F76584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亡。言之可為寒心。乃近來海面一带，半為奸人投獻之資。古王政，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澤梁無禁，今豪右之勢，間海濱矣·如分流湖一海，乃新安水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匯之區·秋秒，邑民探捕黄花鱼，以為完糊口之需·而豪谋出海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税，欲攘而有之；且瞒控當道，指使衙官，以刑威逼劫之。知周希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曜禁侵，將投獻者，置之法。海濱之民得以守營利矣。（舊志）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國朝自康熙元年海禁，民不敢出海，前魚課米無微。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康熙二十四年，撤海禁。知安定枚招復魚課米九百四十一石二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斗五升。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（康熙《新安縣志》卷六（田赋志·魚課&gt;）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60</w:t>
      </w:r>
    </w:p>
    <w:p w14:paraId="694AEE7B">
      <w:pPr>
        <w:jc w:val="left"/>
        <w:rPr>
          <w:rFonts w:hint="eastAsia" w:ascii="Songti SC Regular" w:hAnsi="Songti SC Regular" w:eastAsia="Songti SC Regular" w:cs="Songti SC Regular"/>
        </w:rPr>
      </w:pPr>
    </w:p>
    <w:p w14:paraId="7D5503C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【原书第89页 · 经济（田赋、墟市）】</w:t>
      </w:r>
    </w:p>
    <w:p w14:paraId="4374BC4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大橘墩墟附峰圆荫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（康熙《新安縣志》卷三（地理志·墟市&gt;）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三、經濟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朗墟即舊志大橘墩墟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石湖墟舊志天网，今移石湖。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長洲墟新增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（嘉《新安志》卷二（舆地略·墟市&gt;）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61</w:t>
      </w:r>
    </w:p>
    <w:p w14:paraId="3020648B">
      <w:pPr>
        <w:jc w:val="left"/>
        <w:rPr>
          <w:rFonts w:hint="eastAsia" w:ascii="Songti SC Regular" w:hAnsi="Songti SC Regular" w:eastAsia="Songti SC Regular" w:cs="Songti SC Regular"/>
        </w:rPr>
      </w:pPr>
    </w:p>
    <w:p w14:paraId="0052082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【原书第90页 · 经济（田赋、墟市）】</w:t>
      </w:r>
    </w:p>
    <w:p w14:paraId="142EDD7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津梁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烏溪沙渡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沙网渡鄞洪惠税渡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白石渡同黄网渡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黄网渡邺洪儀税渡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以上横水渡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沙网渡，自沙网往灣下後海渡一双，原承銀六。郢洪惠承税渡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屯門渡，自屯門往大奚山白芒渡一隽，原承銀六。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源渡，自源往大步頭渡一双，原承銀四。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鳥溪沙渡，自鳥溪沙往大步頭渡一隽，原承銀四。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白芒渡，自大奚山白芒往元荫渡一，原承銀七五分。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白石渡舊志載郢洪儀承税渡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黄渡舊志载洪儀承税渡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62</w:t>
      </w:r>
    </w:p>
    <w:p w14:paraId="7EBEA508">
      <w:pPr>
        <w:jc w:val="left"/>
        <w:rPr>
          <w:rFonts w:hint="eastAsia" w:ascii="Songti SC Regular" w:hAnsi="Songti SC Regular" w:eastAsia="Songti SC Regular" w:cs="Songti SC Regular"/>
        </w:rPr>
      </w:pPr>
    </w:p>
    <w:p w14:paraId="29AE91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【原书第91页 · 经济（田赋、墟市）】</w:t>
      </w:r>
    </w:p>
    <w:p w14:paraId="159282B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新田渡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塘坑橘，在六都大步下。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石陂頭橘，在上水石陂下，康熙五十一年庠生廖幹仲建。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東興橘，在上水沙塘陂下，乾隆十三年建。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三、經濟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蓮塘橘，在上水村右，通沙塘陂，水灌田。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黄泥嘴橘，在松柏村北。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吉橋，在羅坑之右，乾隆丁亥年，廖璞、生廖尚德建。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卧波橘，在五都水牛嶺下，長石三架，乾隆五十九年，屏山貢生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芝蘭、生郢豹變建。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屏山涌橘，在屏山村侧。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高步橘，在錦田之南，康熙年間，鄉人建。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敬母橘，在錦田村後，康熙四十九年，郢俊元建。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63</w:t>
      </w:r>
    </w:p>
    <w:p w14:paraId="5394D76F">
      <w:pPr>
        <w:jc w:val="left"/>
        <w:rPr>
          <w:rFonts w:hint="eastAsia" w:ascii="Songti SC Regular" w:hAnsi="Songti SC Regular" w:eastAsia="Songti SC Regular" w:cs="Songti SC Regular"/>
        </w:rPr>
      </w:pPr>
    </w:p>
    <w:p w14:paraId="16FCA81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【原书第104页 · 社会与文化（风俗、名胜）】</w:t>
      </w:r>
    </w:p>
    <w:p w14:paraId="48D8317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人口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康熙十一年，招復移人丁一百九十二。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康熙十二年，招復移人丁二百三十五。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康熙十三年，招復移人丁二十五。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康熙十七年，招復移人丁一十七。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康熙十八年，招復移人丁五十九。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康熙十九年，招復移人丁二十。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康熙二十年，新增人丁五丁；食課銀口八十四。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康熙二十年届。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丁四千五百二十五，内自十二年起至二十年止，招復移及新增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人丁共五百二十六；食課銀口一千五百八十五。又二十年，招復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移人丁共一百六十五。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康熙二十一年，招復移人丁三丁。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康熙二十三年，招復移人丁一百三十四。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康熙二十四年，招復移人丁一百零七。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（康熙《新安縣志》卷六《田赋志·户口&gt;）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萬磨元年，原额七千六百零八户，男女三萬三千九百七十一口。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萬磨十年：七千七百五十二户，男女三萬四千五百二十口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内男一萬九千六百二十七丁，女一萬四千八百八十三口。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萬二十一年屆蕃：七千七百五十二户，男女一萬三千二百零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76</w:t>
      </w:r>
    </w:p>
    <w:p w14:paraId="75D04A5D">
      <w:pPr>
        <w:jc w:val="left"/>
        <w:rPr>
          <w:rFonts w:hint="eastAsia" w:ascii="Songti SC Regular" w:hAnsi="Songti SC Regular" w:eastAsia="Songti SC Regular" w:cs="Songti SC Regular"/>
        </w:rPr>
      </w:pPr>
    </w:p>
    <w:p w14:paraId="22B0BD9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【原书第107页 · 社会与文化（风俗、名胜）】</w:t>
      </w:r>
    </w:p>
    <w:p w14:paraId="2867A04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移風易俗，由主教；而剛柔巽尚，因乎土習。故紀風俗者，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於地志焉。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士學術而謹仕進，其彈冠膺職者，代多賢聲焉·民多晨桑而後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商費，凡各市肆貿易，係邑人。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邑尚樸誠，不好文飾，少為僧道，少學工匠。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器用取潭，不尚淫巧。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房屋多土，但蔽風雨，不尚。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嫁娶重門地，極不與者為婚。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晨人種田，一年兩收。六月收早禾，為小造。收再插秧，故此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時晨忙。立秋前五日後五日，朝種而暮青。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山人不通官語，官府召訊，必令衙役答話。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尚巫，病多祈，間用艾灸，少用藥劑。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衣服多用麻絮，少羅。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賓客往來，多以白酒為禮。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婦女通問，每以麻茶相。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葬間用鼓樂，吊客或待酒席，主人不與。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元旦天明禮神，遍拜尊長親友，谓之拜年。自後連日相宴，之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飲年酒。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立春前期一日，有司以春牛、芒神迎於南山下。次早鞭春，民間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以是日有事於祖祠。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79</w:t>
      </w:r>
    </w:p>
    <w:p w14:paraId="2CD30E84">
      <w:pPr>
        <w:jc w:val="left"/>
        <w:rPr>
          <w:rFonts w:hint="eastAsia" w:ascii="Songti SC Regular" w:hAnsi="Songti SC Regular" w:eastAsia="Songti SC Regular" w:cs="Songti SC Regular"/>
        </w:rPr>
      </w:pPr>
    </w:p>
    <w:p w14:paraId="2153735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【原书第108页 · 社会与文化（风俗、名胜）】</w:t>
      </w:r>
    </w:p>
    <w:p w14:paraId="66276D9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十九日，名天機，二十日名籁败。鄉人作船送耗到門，主人以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豆置船中，送於郊外·船去，以桃枝街大蒜於門，以辟邪鬼。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二十日，各家以寶向外化之，為送。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二月社日，鄉人烹豚酒祭社神，以祈有年。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三月清明，有事於先瑩。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五月端午，釀角黍，缚艾虎，龍舟競渡。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夏至，屠狗，食荔枝，解。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七月七日，曝書、衣服·是日唱時，兒女早起焚香，於天街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前乞巧。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十四日，為孟蘭會，化衣以记其先者，必宰為敬云。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八月中秋，具酒月食芋。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九月重陽，祭墓，登高，放。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十一月冬至，有事於家祠，必宰為敬云。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十二月二十四日，為小年，晚祭宝。除夕，先洗澡，換桃符，貼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金，燃燈，燒爆竹，為酒以守崴。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日：習俗移人，賢者不免。故孔氏有作之立，较之行，非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不欲俗而軌於正也。苟無傷於大義，则純之，亦若可。他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如上已修锲，重九落帽，前哲何焉。邑自音永嘉之際，中州人士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避地嶺表，多留兹土。禮義之渐，所由來矣。其樸拙成風，巧飾不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習，未出於正，而亦不可非忠厚之遗也。獨是鼓樂送葬，宴飮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吊客，崇尚師巫，此陋習之因仍。而又或者乘嫁娶，则近於蔑禮傷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俗，宜革而化之，統在良司牧耳。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自永嘉之際，中州人士避地嶺表，兹邑禮義之渐所由來矣·其樸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拙成風，巧飾不習，未出於正，不可谓非忠厚之遗也。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士學術而謹仕進，其彈冠膺職者，代有賢聲焉。民多重晨桑而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後商買。晨人種田，一年兩收。器用取潭，不事淫巧。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80</w:t>
      </w:r>
    </w:p>
    <w:p w14:paraId="6EDFC020">
      <w:pPr>
        <w:jc w:val="left"/>
        <w:rPr>
          <w:rFonts w:hint="eastAsia" w:ascii="Songti SC Regular" w:hAnsi="Songti SC Regular" w:eastAsia="Songti SC Regular" w:cs="Songti SC Regular"/>
        </w:rPr>
      </w:pPr>
    </w:p>
    <w:p w14:paraId="383CBDF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【原书第109页 · 社会与文化（风俗、名胜）】</w:t>
      </w:r>
    </w:p>
    <w:p w14:paraId="15B63C9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房屋多土，但蔽風雨。今尚，砌以砖石。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嫁娶重門地，至不與者為婚。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邑中舊族，祠有祭田·或一祭、二祭。有瞻學以給子孫之為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生者；有卷資以給童試者；有路費以赠公車者·则散款以周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乏。惟子孫犯规及為公役者，不得入祠，為近古。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婚姻必以榔、萋葉、茶果之，曰過禮。不親迎，昏夕即見。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嫁女不以粧相耀，猫尚糖梅。親友造新婚家，索飮，曰打糖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梅。其家速客，日梅酌。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俗尚巫信鬼。凡有病，或使持衣燎火而招於門，或延道家逐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五、社會奥文化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以取之也。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壽必自六十一始，重一不重十。即魏叔子“大易元”之義也。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立春前期一日，有司以土牛、芒神，迎於南山下。次早鞭春·民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間以是日有事於祖祠。元宵張燈作樂，凡先年生男者，以是晚燈。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正月望後四日，俗天穿日。土人作，以針線縫其上，於天，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之補天穿。七月十四日及冬至日记祖，必以宰為敬。重陽墓，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與清明同。餘節大略與楚時無。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邑地濱海，民多以業漁為主。其務農者，亦能勤力作。惟地連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東、歸二邑，流土雜居，或田遠不得耕，為佃所據，至有售其業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者。抑強扶弱，恃在有司。謹記之，以備觀覺焉。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（嘉《新安志》卷二（舆地略·風俗&gt;）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81</w:t>
      </w:r>
    </w:p>
    <w:p w14:paraId="7DB4C743">
      <w:pPr>
        <w:jc w:val="left"/>
        <w:rPr>
          <w:rFonts w:hint="eastAsia" w:ascii="Songti SC Regular" w:hAnsi="Songti SC Regular" w:eastAsia="Songti SC Regular" w:cs="Songti SC Regular"/>
        </w:rPr>
      </w:pPr>
    </w:p>
    <w:p w14:paraId="630662C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【原书第112页 · 社会与文化（风俗、名胜）】</w:t>
      </w:r>
    </w:p>
    <w:p w14:paraId="37CFA39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二名，科試取進文學二名，入廣州府學。每逢考試，照衛學、苗學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之例，准其自相保結。俟有取進生員後，即令各自保。其增、貢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额，即與各縣學府生員一體合考，文取錄，補挨，不必另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添·增各缺，亦不必另定出年分。其捐納、職員者，亦令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明客籍字樣，以免率混等因，各在案。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學田租附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黄志正。舊志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毅三十一石。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員网鄉年租銀一兩。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上村鄉年租銀一兩。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小坑鄉遮年租銀一雨。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一、微收薄寮租銀四十一兩四九分。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（嘉《新安縣志》卷九（經政略·學制&gt;）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84</w:t>
      </w:r>
    </w:p>
    <w:p w14:paraId="52B362F7">
      <w:pPr>
        <w:jc w:val="left"/>
        <w:rPr>
          <w:rFonts w:hint="eastAsia" w:ascii="Songti SC Regular" w:hAnsi="Songti SC Regular" w:eastAsia="Songti SC Regular" w:cs="Songti SC Regular"/>
        </w:rPr>
      </w:pPr>
    </w:p>
    <w:p w14:paraId="44406DA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【原书第113页 · 社会与文化（风俗、名胜）】</w:t>
      </w:r>
    </w:p>
    <w:p w14:paraId="48F6DA1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名勝古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夫名山大川，一經前人游覺，往往形歌，此地以人傅也。邑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中風景，其最著者如杯渡高峰、赤灣勝概，每令人低徊不能去。而且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追官富之遗墟，吊伶仃之忠魄，不禁感慨，悄然而悲矣。極之一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邱一壑，一台一榭，考焉必群。至於名人之冢墓，不使没於荒煙蔓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草之間，而寺禪林，概搜辑，亦以備觀覺之一助焉。志勝。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（嘉《新安志》卷十八（勝略》）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景炎行宫，在梅蔚山，宋景炎二年，帝舟抵此，作行宫居焉。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殿，故址存。”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杯渡石柱，在杯渡山之麓，濒海有二石柱，隔四十步，高五丈，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今半折。郡志“昔鲸入海，触折”云。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杯渡石像，在半山石岩内，深三尺，二丈，中有石台，像設其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上，約高五尺六寸。又有吊鐘，兩樹交枝之。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屯門鎮，郡志云：“大寳元年春，於寶安縣置屯門镇。”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石壁龍，在佛堂門，有龍形刻於石之侧。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八景1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杯渡仙，见杯渡山。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1新安縣八景中有“杯渡仙”及“洋甘瀑”在今香港圍。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85</w:t>
      </w:r>
    </w:p>
    <w:p w14:paraId="777F429A">
      <w:pPr>
        <w:jc w:val="left"/>
        <w:rPr>
          <w:rFonts w:hint="eastAsia" w:ascii="Songti SC Regular" w:hAnsi="Songti SC Regular" w:eastAsia="Songti SC Regular" w:cs="Songti SC Regular"/>
        </w:rPr>
      </w:pPr>
    </w:p>
    <w:p w14:paraId="348575D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【原书第116页 · 社会与文化（风俗、名胜）】</w:t>
      </w:r>
    </w:p>
    <w:p w14:paraId="4D66319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壇廓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郢孝子祠，在邑五都大步墟侧，记明孝子郢思孟。万乙未年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建，今坛。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王巡撕祠，记國朝廣東巡王來任。一在西鄉，一在沙頭墟，一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在石湖墟。王巡撕奏請展界疏，见《藝文》。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沙网古，记天后，在沙网海岸。前舊置有渡。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（嘉《新安縣志》卷七（建置略·壇&gt;）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坊表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“秀之門”，在上水村，為生廖定邦妻李氏立。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“勁節松筠”，在屏山村，為郢光客妻立。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（嘉《新安縣志》卷七《建置略·坊表》）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88</w:t>
      </w:r>
    </w:p>
    <w:p w14:paraId="6E92B9A6">
      <w:pPr>
        <w:jc w:val="left"/>
        <w:rPr>
          <w:rFonts w:hint="eastAsia" w:ascii="Songti SC Regular" w:hAnsi="Songti SC Regular" w:eastAsia="Songti SC Regular" w:cs="Songti SC Regular"/>
        </w:rPr>
      </w:pPr>
    </w:p>
    <w:p w14:paraId="72C65D2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【原书第117页 · 社会与文化（风俗、名胜）】</w:t>
      </w:r>
    </w:p>
    <w:p w14:paraId="31C7C13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寇盗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正德十一年，番彝佛朗機入寇，占據屯門海澳。海道汪讨之。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五丶社會與文化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天三年，紅毛彝入大船二隽，帆橘蔽空，由佛堂門入泊庵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崇三年，贈贼李魁奇入寇，参將陳拱死之。贈寇百餘隽入，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拱督寨兵之於佛堂門外，擒七艘，之·贼忿，直至南頭海。拱以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兵少不能，入城。贼因登岸，設雲梯攻城。守陣者燒大，贼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兵及民之被殺者·時贼勢益，移泊電白蓮頭港。巡令拱統鳥贈及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寨船百餘艘出剿·拱忌同事者分功，督大船自為前锋，一鼓而败，拱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因死焉。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十四年十一月，銀瓶嘴山贼入寇。贼鼓樂暨，直入龍罐頭村，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居民震恐。報至，知縣周希曜密授方略，發兵剿，擒贼首花王等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三十餘人，靳首三百餘，乃解。復命兩營、鄉兵追撃之。贼困山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中，罕有者。大府题請。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康熙三年八月，撕目袁四都不遵入界，潜於官富、源為巢，四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出流劫·提督杨令王游擎統兵，兼同各營兵平之。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89</w:t>
      </w:r>
    </w:p>
    <w:p w14:paraId="10781122">
      <w:pPr>
        <w:jc w:val="left"/>
        <w:rPr>
          <w:rFonts w:hint="eastAsia" w:ascii="Songti SC Regular" w:hAnsi="Songti SC Regular" w:eastAsia="Songti SC Regular" w:cs="Songti SC Regular"/>
        </w:rPr>
      </w:pPr>
    </w:p>
    <w:p w14:paraId="48E0642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【原书第209页 · 附录（1866年村庄全图）】</w:t>
      </w:r>
    </w:p>
    <w:p w14:paraId="5A8F654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就工藝或技術而言，上述各圖無一符合現代地圖繪標，有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相当的歷史价值。香港地域自宋以降皆以漁晨為業，各聚落自給自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足，不見經傅，只有少數軍政重地能载入廣東地方志書之中。明萬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元年（1573），於東莞縣南部海濱一片土地另設新安，包括今日香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港全境在内·新安成立之後，《新安志》的修工作隨即展開，香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港地域資料亦逐見载於新安縣地方志書。《新安縣志》第一次纂修早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於萬磨十四年（1586）完成，距離建縣不過十四年。崇八年（1635），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知李重修《新安縣志》，增補史事。崇十六年（1643），知縣周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希曜主持纂修第三版《新安志》。可惜上述三部明代《新安縣志》早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已散佚，無法知悉早期香港地域資料入志的情况。清代首次纂修《新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散佚。康熙二十七年（1688），知縣靳文重修《新安志》（下康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熙志），成為新安第一部保存至今的方志。其後知縣舒懋官於嘉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二十四年（1819）再修《新安縣志》（下嘉慶志），補充康熙志不足，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洋洋大觀，是為香港古代史的核心史料。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康熙、嘉雨種《新安縣志》按傅統方志纂修方法，記錄縣城建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置、地理、經濟、軍事、社會、文化、人物、藝文等資料；其中地理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部分载有大量地名和村莊名，標示出當時内居民的生活圍。可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圖中確新安縣聚落的分布。管地方行政單位的管圍中可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域的地方及村莊·另外，清初香港地域受到界政策的重打擎，復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界之後原有人口大减·此後經一段長時期休養生息，加上南方族群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陵續入，香港地域於乾嘉之後始恢復界前的面貌·可惜這段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時何姓何族於何處落地開村。因此，康熙至嘉之間香港地域的社會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發展，只能比對雨志村莊數目的增損而得知其中梗概。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181</w:t>
      </w:r>
    </w:p>
    <w:p w14:paraId="77ED7C96">
      <w:pPr>
        <w:jc w:val="left"/>
        <w:rPr>
          <w:rFonts w:hint="eastAsia" w:ascii="Songti SC Regular" w:hAnsi="Songti SC Regular" w:eastAsia="Songti SC Regular" w:cs="Songti SC Regular"/>
        </w:rPr>
      </w:pPr>
    </w:p>
    <w:p w14:paraId="13A0A45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【原书第210页 · 附录（1866年村庄全图）】</w:t>
      </w:r>
    </w:p>
    <w:p w14:paraId="4B5D16B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嘉慶志修成後距英國租借新界尚有約八十年時間，其間香港地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域的社會發展理應比前更進一步，可惜再無續志記载有關情况。1859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年，意大利神父西米安·獲朗他尼（SimeoneVolonteri，1831一1904）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抵達香港，十年後調往中國河南傅教·西米安·獲朗他尼神父在香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港居留期間，周游港九及新安大小村莊，最後在華人神父梁子馨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（1837一1920）的協助下繪製出一幅極高水平的《新安縣全圖》（Map</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獲朗他尼神父没有受過測繪訓，但他以四年時間實地考察及細緻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繪圖，結果製成一幅質素遠超於傅中國舆圖的現代地圖。5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地圖上展示的地理資料可以看出，兩位神父在圖的過程中確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實走過各處村莊，且真記錄。因此，新圖對識十九世紀前半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期香港地域的發展有相當重要的参考作用。事實上新圖面世之後備受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中外用家推崇，而且成為後來繪的新安圖的藍本。光二十年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圖面資料即以新圖為蓝本。1898年，英國為租借新界，亦曾經参考新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圖成《香港全圖》（MapofHongKong），明新圖具有相當的權威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性。6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在繪製《香港全圖》的同時，香港政府辅政司骼克（SirJamesH.</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StewartLockhart）亦曾經到新界考察，寫成《香港殖民地展拓界址報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告書》（Report byMr.Stewart Lockhart on theExtensionof theColony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及分怖情况的第一份官方紀錄（新界各個村莊名和人口表），為接收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5關於《新安縣全圖》的繪製經過，参廣濂：《圆方到經緯：香港與華南歷史地圖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藏珍》〔香港：中華書局（香港）有限公司，2010年】，99页。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6《圆方到經緯：香港與華南歷史地圖藏珍》，99一105真。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182</w:t>
      </w:r>
    </w:p>
    <w:p w14:paraId="0C2271B0">
      <w:pPr>
        <w:jc w:val="left"/>
        <w:rPr>
          <w:rFonts w:hint="eastAsia" w:ascii="Songti SC Regular" w:hAnsi="Songti SC Regular" w:eastAsia="Songti SC Regular" w:cs="Songti SC Regular"/>
        </w:rPr>
      </w:pPr>
    </w:p>
    <w:p w14:paraId="44977E0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【原书第211页 · 附录（1866年村庄全图）】</w:t>
      </w:r>
    </w:p>
    <w:p w14:paraId="5CAA122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新界地域作好備。7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从康熙志、嘉志到克報告書，香港地域在十九世紀前後的發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展情况分别以中西雨種方式記錄下來·新圖的出現，正好填補新安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界地域不少原居民村莊於1898年前存在的重要史據。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新圖記錄的香港新界地域原居民村莊約超過三百五十處，一律以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紅色點為標記，以中英雙語指示名。圖中有少量村莊只有中文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名，亦有村莊有標記而欠名，或者有名而欠標記，不一而足。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另外，新圖對島的調查乎只限於香港島和南丫島，即使有不少聚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落的大山亦只有在西南方頭標出一個紅色圆點，無文字明。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因此，新圖的主要應用圍在新界本土，但足以為香港新界地域的發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展歷程提供重要的参考。下表試以新圖與康熙志、嘉志、克報告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書及香港政府應用於新界小型屋宇政策的《可鄉村名册》排列比较，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以明新圖在香港村莊紀錄上承先後的作用。表中第一行“村莊名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”列出新圖於香港新界地域圍内標示的所有村莊名，以及雨種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縣志所载而見於新圖、克報告書或《可鄉村名册》的村莊。為方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便辨識兩種志與新圖的係，表中以不同颜色作出區别如下：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7《香港殖民地展拓界址報告書》（ReportbyMr.StewartLockhartontheExtensionofthe</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ColonyofHongkong）原件收入英國殖民地部檔案CO882/5。（新界各個村莊名和人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口表&gt;是報告書的&lt;附件五&gt;，由骼克的翻員蔡毓山製作；見劉存寬：&lt;克先生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香港殖民地展拓界址報告書》，载劉智鹏主：《展拓界址：英治新界早期歷史探索》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〔香港：中華書局（香港）有限公司，2010年〕，219一229真。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183</w:t>
      </w:r>
    </w:p>
    <w:p w14:paraId="50D799ED">
      <w:pPr>
        <w:jc w:val="left"/>
        <w:rPr>
          <w:rFonts w:hint="eastAsia" w:ascii="Songti SC Regular" w:hAnsi="Songti SC Regular" w:eastAsia="Songti SC Regular" w:cs="Songti SC Regular"/>
        </w:rPr>
      </w:pPr>
    </w:p>
    <w:p w14:paraId="458B15B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【原书第212页 · 附录（1866年村庄全图）】</w:t>
      </w:r>
    </w:p>
    <w:p w14:paraId="00C3118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兩種志有载而不見於新圖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兩種縣志有载而見載於新圖，名一致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兩種志有载而見载於新圖，名有别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新圖有载而不見於兩種縣志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KeoPa</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狗爬径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九華径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Kang'</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Ping Tsiall</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七木橋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三担罐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上圍、下圍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上塘、下塘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香港地政總署就新界小型屋宇政策公布的符合原居民村資格的村莊名册。這些村莊於1898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年英國租借新界前已經在今日香港地域圍出現。参见地政總署鄉村改善組：《在新界小型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屋宇政策下之可鄉村名册》（香港：地政總署，2009年）。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10新圖只列英文名。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11新圖只列英文名。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184</w:t>
      </w:r>
    </w:p>
    <w:p w14:paraId="2DBFCE59">
      <w:pPr>
        <w:jc w:val="left"/>
        <w:rPr>
          <w:rFonts w:hint="eastAsia" w:ascii="Songti SC Regular" w:hAnsi="Songti SC Regular" w:eastAsia="Songti SC Regular" w:cs="Songti SC Regular"/>
        </w:rPr>
      </w:pPr>
    </w:p>
    <w:p w14:paraId="67FD4D0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【原书第213页 · 附录（1866年村庄全图）】</w:t>
      </w:r>
    </w:p>
    <w:p w14:paraId="644E68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土家坪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土瓜坪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大坑口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大埔墟12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大芒又名大阳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大庵山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12新圖列為墟市。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185</w:t>
      </w:r>
    </w:p>
    <w:p w14:paraId="5ED61EC4">
      <w:pPr>
        <w:jc w:val="left"/>
        <w:rPr>
          <w:rFonts w:hint="eastAsia" w:ascii="Songti SC Regular" w:hAnsi="Songti SC Regular" w:eastAsia="Songti SC Regular" w:cs="Songti SC Regular"/>
        </w:rPr>
      </w:pPr>
    </w:p>
    <w:p w14:paraId="17FCCF1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【原书第214页 · 附录（1866年村庄全图）】</w:t>
      </w:r>
    </w:p>
    <w:p w14:paraId="7FF7B8C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大窝陳屋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大窝黄屋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北區/深圳？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祖田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紫田村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顺風圍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186</w:t>
      </w:r>
    </w:p>
    <w:p w14:paraId="6AD729BD">
      <w:pPr>
        <w:jc w:val="left"/>
        <w:rPr>
          <w:rFonts w:hint="eastAsia" w:ascii="Songti SC Regular" w:hAnsi="Songti SC Regular" w:eastAsia="Songti SC Regular" w:cs="Songti SC Regular"/>
        </w:rPr>
      </w:pPr>
    </w:p>
    <w:p w14:paraId="4137063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【原书第215页 · 附录（1866年村庄全图）】</w:t>
      </w:r>
    </w:p>
    <w:p w14:paraId="2FCF27A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元荫東皋村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元萌青砖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蕃田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蓝地新村13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木橘頭村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水涵門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火炭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牛皮石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牛皮沙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炳岗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13蓝地新村原屯門新村。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187</w:t>
      </w:r>
    </w:p>
    <w:p w14:paraId="7950EF1A">
      <w:pPr>
        <w:jc w:val="left"/>
        <w:rPr>
          <w:rFonts w:hint="eastAsia" w:ascii="Songti SC Regular" w:hAnsi="Songti SC Regular" w:eastAsia="Songti SC Regular" w:cs="Songti SC Regular"/>
        </w:rPr>
      </w:pPr>
    </w:p>
    <w:p w14:paraId="3B9636F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【原书第216页 · 附录（1866年村庄全图）】</w:t>
      </w:r>
    </w:p>
    <w:p w14:paraId="15F7273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古尾涌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布袋澳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布代澳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平洲5村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平婆尾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打鼓嶺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汀角14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田仔圍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田夫仔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14新圖標有天主教堂。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188</w:t>
      </w:r>
    </w:p>
    <w:p w14:paraId="22B31DE4">
      <w:pPr>
        <w:jc w:val="left"/>
        <w:rPr>
          <w:rFonts w:hint="eastAsia" w:ascii="Songti SC Regular" w:hAnsi="Songti SC Regular" w:eastAsia="Songti SC Regular" w:cs="Songti SC Regular"/>
        </w:rPr>
      </w:pPr>
    </w:p>
    <w:p w14:paraId="549B002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【原书第217页 · 附录（1866年村庄全图）】</w:t>
      </w:r>
    </w:p>
    <w:p w14:paraId="0ACF6A0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白潭洲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石水潤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石甲門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石門爽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石門甲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石牯灣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索苦灣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有15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沙田石榴洞；離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島石榴埔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石碧新村16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上禾坑、下禾坑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禾径山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企嶺村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企嶺下新圍/老圍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合山圍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吉澳17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原石壁村，位於大山。後於1960年往荃灣，出原有土地建造石壁水塘。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17新圖列為墟市。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189</w:t>
      </w:r>
    </w:p>
    <w:p w14:paraId="6A87A018">
      <w:pPr>
        <w:jc w:val="left"/>
        <w:rPr>
          <w:rFonts w:hint="eastAsia" w:ascii="Songti SC Regular" w:hAnsi="Songti SC Regular" w:eastAsia="Songti SC Regular" w:cs="Songti SC Regular"/>
        </w:rPr>
      </w:pPr>
    </w:p>
    <w:p w14:paraId="413C7DE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【原书第218页 · 附录（1866年村庄全图）】</w:t>
      </w:r>
    </w:p>
    <w:p w14:paraId="19B5D75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茂草岩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灰陶角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灰窑下新村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上竹園、下竹園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老鼠田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老鼠嶺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老龍田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西贡18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佛頭洲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沙田頭、沙田圍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沙田頭、沙田圍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18新圖列為墟市，設有天主教堂。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190</w:t>
      </w:r>
    </w:p>
    <w:p w14:paraId="3CE52753">
      <w:pPr>
        <w:jc w:val="left"/>
        <w:rPr>
          <w:rFonts w:hint="eastAsia" w:ascii="Songti SC Regular" w:hAnsi="Songti SC Regular" w:eastAsia="Songti SC Regular" w:cs="Songti SC Regular"/>
        </w:rPr>
      </w:pPr>
    </w:p>
    <w:p w14:paraId="48F9E0E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【原书第219页 · 附录（1866年村庄全图）】</w:t>
      </w:r>
    </w:p>
    <w:p w14:paraId="6C39150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沙江圍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沙頭角19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沙螺洞张屋/李屋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芋合灣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平山仔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平山寨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妮壁山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孟公屋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担水坑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携水坑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放馬莆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放馬埔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昂船洲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東頭村、西頭圍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191</w:t>
      </w:r>
    </w:p>
    <w:p w14:paraId="6FFD9B25">
      <w:pPr>
        <w:jc w:val="left"/>
        <w:rPr>
          <w:rFonts w:hint="eastAsia" w:ascii="Songti SC Regular" w:hAnsi="Songti SC Regular" w:eastAsia="Songti SC Regular" w:cs="Songti SC Regular"/>
        </w:rPr>
      </w:pPr>
    </w:p>
    <w:p w14:paraId="2DD62FF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【原书第220页 · 附录（1866年村庄全图）】</w:t>
      </w:r>
    </w:p>
    <w:p w14:paraId="7587CA8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栢荫村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松栢塑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河尚鄉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花心坑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金竹排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南蛇笏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192</w:t>
      </w:r>
    </w:p>
    <w:p w14:paraId="0FE2B3FC">
      <w:pPr>
        <w:jc w:val="left"/>
        <w:rPr>
          <w:rFonts w:hint="eastAsia" w:ascii="Songti SC Regular" w:hAnsi="Songti SC Regular" w:eastAsia="Songti SC Regular" w:cs="Songti SC Regular"/>
        </w:rPr>
      </w:pPr>
    </w:p>
    <w:p w14:paraId="5D9BE39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【原书第221页 · 附录（1866年村庄全图）】</w:t>
      </w:r>
    </w:p>
    <w:p w14:paraId="6B36FC9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响鐘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坪山墟20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屏山香元圍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屏山厦尾村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相思灣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紅石門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香橡圍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太坑又名泰亨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193</w:t>
      </w:r>
    </w:p>
    <w:p w14:paraId="781C7792">
      <w:pPr>
        <w:jc w:val="left"/>
        <w:rPr>
          <w:rFonts w:hint="eastAsia" w:ascii="Songti SC Regular" w:hAnsi="Songti SC Regular" w:eastAsia="Songti SC Regular" w:cs="Songti SC Regular"/>
        </w:rPr>
      </w:pPr>
    </w:p>
    <w:p w14:paraId="681FC31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【原书第222页 · 附录（1866年村庄全图）】</w:t>
      </w:r>
    </w:p>
    <w:p w14:paraId="541ED6D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馬油塘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馬游堂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馬游塘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模達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馬灣正街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將軍澳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排凹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斜下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梅子林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煤窝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梧桐寨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194</w:t>
      </w:r>
    </w:p>
    <w:p w14:paraId="6CA3CA4D">
      <w:pPr>
        <w:jc w:val="left"/>
        <w:rPr>
          <w:rFonts w:hint="eastAsia" w:ascii="Songti SC Regular" w:hAnsi="Songti SC Regular" w:eastAsia="Songti SC Regular" w:cs="Songti SC Regular"/>
        </w:rPr>
      </w:pPr>
    </w:p>
    <w:p w14:paraId="2E7507D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【原书第223页 · 附录（1866年村庄全图）】</w:t>
      </w:r>
    </w:p>
    <w:p w14:paraId="4FB1136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全灣21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船灣22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船灣陳屋、李屋、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詹屋、沙榻、圍下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荷木墩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大蛇灣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蛋家灣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蛋家灣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上径口、下径口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鹿陳屋/鹿黄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麻竹嶺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蘇雀嶺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插竹灣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靳竹灣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港頭村、港頭新村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游田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上、下攸田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畫眉凹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著柴角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21新圖列為村莊及墟市。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22新圖列為墟市。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195</w:t>
      </w:r>
    </w:p>
    <w:p w14:paraId="7CAD7EBB">
      <w:pPr>
        <w:jc w:val="left"/>
        <w:rPr>
          <w:rFonts w:hint="eastAsia" w:ascii="Songti SC Regular" w:hAnsi="Songti SC Regular" w:eastAsia="Songti SC Regular" w:cs="Songti SC Regular"/>
        </w:rPr>
      </w:pPr>
    </w:p>
    <w:p w14:paraId="1B73C4E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【原书第224页 · 附录（1866年村庄全图）】</w:t>
      </w:r>
    </w:p>
    <w:p w14:paraId="6564DC8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上、下黄宜凹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黄宜洲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黄黛凹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黄地、黄仔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垫新村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荫東頭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塑望坑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作壁坑新村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塔門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新田上新圍、新田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196</w:t>
      </w:r>
    </w:p>
    <w:p w14:paraId="31639E9C">
      <w:pPr>
        <w:jc w:val="left"/>
        <w:rPr>
          <w:rFonts w:hint="eastAsia" w:ascii="Songti SC Regular" w:hAnsi="Songti SC Regular" w:eastAsia="Songti SC Regular" w:cs="Songti SC Regular"/>
        </w:rPr>
      </w:pPr>
    </w:p>
    <w:p w14:paraId="0E004BA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【原书第225页 · 附录（1866年村庄全图）】</w:t>
      </w:r>
    </w:p>
    <w:p w14:paraId="4700F15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落路下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上、中、下葵涌24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蛤塘25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雷公田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窝尾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朗運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浪径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23新圖列為村莊，設有天主教堂。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4上葵涌劃入荃灣圍。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25根據客家讀音判，“蛤”音近“隔”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197</w:t>
      </w:r>
    </w:p>
    <w:p w14:paraId="1472C1BC">
      <w:pPr>
        <w:jc w:val="left"/>
        <w:rPr>
          <w:rFonts w:hint="eastAsia" w:ascii="Songti SC Regular" w:hAnsi="Songti SC Regular" w:eastAsia="Songti SC Regular" w:cs="Songti SC Regular"/>
        </w:rPr>
      </w:pPr>
    </w:p>
    <w:p w14:paraId="7564CAC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【原书第226页 · 附录（1866年村庄全图）】</w:t>
      </w:r>
    </w:p>
    <w:p w14:paraId="1BD3DDE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帐上凹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帐上凹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嶂上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潭仔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潤頭圍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簡頭村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莲凹鄭屋/莲凹李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蓮花地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網井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網井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莱洞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横臺山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横嶺嘴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横嶺頭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錦田圩26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錦田市、錦田新村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26新圖列為墟市。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198</w:t>
      </w:r>
    </w:p>
    <w:p w14:paraId="41CEB6FB">
      <w:pPr>
        <w:jc w:val="left"/>
        <w:rPr>
          <w:rFonts w:hint="eastAsia" w:ascii="Songti SC Regular" w:hAnsi="Songti SC Regular" w:eastAsia="Songti SC Regular" w:cs="Songti SC Regular"/>
        </w:rPr>
      </w:pPr>
    </w:p>
    <w:p w14:paraId="1F6D157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【原书第227页 · 附录（1866年村庄全图）】</w:t>
      </w:r>
    </w:p>
    <w:p w14:paraId="7555668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有27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螺杯澳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杯澳舊村、新村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鱼灣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檀榔灣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蓝房肚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鎖腦盤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鎖羅盤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雞鴿樹下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雞谷樹下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羅上墩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藤山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茨山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荻灣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27標為整個南丫島的名。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199</w:t>
      </w:r>
    </w:p>
    <w:p w14:paraId="17EAD9F6">
      <w:pPr>
        <w:jc w:val="left"/>
        <w:rPr>
          <w:rFonts w:hint="eastAsia" w:ascii="Songti SC Regular" w:hAnsi="Songti SC Regular" w:eastAsia="Songti SC Regular" w:cs="Songti SC Regular"/>
        </w:rPr>
      </w:pPr>
    </w:p>
    <w:p w14:paraId="499FB08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【原书第228页 · 附录（1866年村庄全图）】</w:t>
      </w:r>
    </w:p>
    <w:p w14:paraId="157FA41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献田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献田宽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響石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鹤圍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鳌冚村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榄口村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上表列出約350项村莊名錄，可以中看出新圖與兩種縣志及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克報告書的承傅關係：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1.兩種縣志有記载而不見於新圖者有78项；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2.兩種縣志有記载而見载於新圖，且名一致者有40项；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3.兩種縣志有記载而見载於新圖，但名有别者有97；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4.新圖有記载而不見於兩種志者有213项；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5.貉克報告書與新圖兩者均有記载者有約300项；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6.克報告書與兩種縣志均有記载者则只有約130项。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總括言之，嘉志成書之後到新圖之間的四十多年中，有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超過二百個村莊在香港開基立業。至於新圖面世到克撰寫報告書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的三十多年間，新界地域增加了約七十個村莊，包括不列於上表的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大山村莊。數字上看，1820年至1866年之間，香港地域大約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平均每年增加五个村莊；而1866年至1899年之間，香港地域平均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每年新增村莊只有兩個。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另外，克報告書中有大約三百個村莊名源於新圖，估新圖村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莊數百分之八十五左右，而且大部分名與新圖相同。反觀骼克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200</w:t>
      </w:r>
    </w:p>
    <w:p w14:paraId="6B91227F">
      <w:pPr>
        <w:jc w:val="left"/>
        <w:rPr>
          <w:rFonts w:hint="eastAsia" w:ascii="Songti SC Regular" w:hAnsi="Songti SC Regular" w:eastAsia="Songti SC Regular" w:cs="Songti SC Regular"/>
        </w:rPr>
      </w:pPr>
    </w:p>
    <w:p w14:paraId="7959AA5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【原书第229页 · 附录（1866年村庄全图）】</w:t>
      </w:r>
    </w:p>
    <w:p w14:paraId="6317014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報告書與雨種志之間的差大，前者只有約一百二十個村莊來自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兩種縣志。按道理新圖後出，比前出的雨種志更接近克報告書的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内容，應理所當然。不過，同時出現於雨種志、新圖、克報告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書三者約一百二十個村莊之中，克報告書原文記錄了新圖上四十多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分密切。由此可以推，新圖是香港政府可的参考資料，因此克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在使用這幅地圖的時候無注意圖中村莊名歧的問题。另一方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面，克時受命撰寫報告書，只能用一個月的時間在幅員廣大的新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界地域考察，根本難以深入調查，因此值得信賴的新圖上照搬村荘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的資料，亦可能。28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上述村莊名的歧引申出新圖對新界村莊的另一種影響。根據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上表，雨種志及新圖均有記载而名有别的村莊有九十多個，其中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有二十多個村莊明顯與雨種志相，包括狗肚（原：九肚）丶大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涌（大榄）、祖田（子屯圍）、山笏（山）、水焦（水蕉圍）、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石莆（石步村）、岐下（企嶺村）、米莆（米步村）、茜凹（西澳村）、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沙頭角（沙頭墟）、亞媽笏（亞媽）、乾坑（官坑村）、箭頭（洲頭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管笏（管郁）、鳳凰笏（鳳凰湖）、榕樹凹（榕樹澳）、全灣（浅灣）、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碗陶（碗寮村）、帐上凹（樟上村）、網井（辋井村）、螺湖（羅湖村）、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牛（鳌冚村）等。這種情况看來，兩位神父在繪製新圖的時候似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乎未曾参考過雨種志，否不會大量出現村莊的。事實上新圖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在地名及村莊名上確實有不少地方值得相權·圖中有相當數量的手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民之，另外亦有不少地名出現，包括石牯灣（今：索害灣）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28關於骼克撰報告書的情况，参見存寬：&lt;貉克《香港殖民地展拓界址報告書》試析》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及黄文江：&lt;簡克《香港殖民地展拓界址報告書》》，载劉智鹏：《展拓界址：英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治新界早期史探索》〔香港：中華書局（香港）有限公司，2010年〕，3一19、20一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201</w:t>
      </w:r>
    </w:p>
    <w:p w14:paraId="76BADFB9">
      <w:pPr>
        <w:jc w:val="left"/>
        <w:rPr>
          <w:rFonts w:hint="eastAsia" w:ascii="Songti SC Regular" w:hAnsi="Songti SC Regular" w:eastAsia="Songti SC Regular" w:cs="Songti SC Regular"/>
        </w:rPr>
      </w:pPr>
    </w:p>
    <w:p w14:paraId="6D1BB25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【原书第232页 · 附录（1866年村庄全图）】</w:t>
      </w:r>
    </w:p>
    <w:p w14:paraId="5A80ECE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王馬角（黄麻角）、石角（石澳）、清水甫（深水埗）、團門（屯門）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清山（青山）、龍骨頭（龍頭）等。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村莊的可能是嘉慶志成書之後經過改動而成，其過程難以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極其乏的地方史料中重構；但更可能是言不通的結果。西米安·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獲朗他尼神父來香港的時候距開埠不過十多二十年，當時香港華人社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會尚在萌發段，他能否在十年之間通曉粤語實在值得疑，更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要理解香港新界地域通行的圍頭話和客家話。協助西米安·獲朗他尼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神父的梁子馨神父是順德人，自然通粤，但亦未必掌握圍頭話和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客家話。他們二人到新界考察的時候，當地住民口中到村莊或地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方的名，然後以梁神父所能理解的語音轉換為文字，於是成為新圖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上的名。上述清山和全灣雨個例子可以明問題的結。根據自《粤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然以客家話轉換為粤音，結果將聖山和浅灣改成清山和全灣。29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就地名及村莊名的差而言，新圖的缺點其實不少。不過，作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為第一幅以現代測繪技術作的新安縣地圖，新圖在繪圖上的劃時代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獻輕易掩蓋了它的不足。當時以至後來的使用者無特殊理由懷疑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新圖的權威性，更未必會以雨種新安縣志核對新圖的資料。因此，當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新圖在市面流通之後，迅即被確為新的圖標，成為此後同類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地圖的樣版·新圖中的地名及村莊名亦隨之流傅，日久非成是，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在近代的發展填補重要的空間·新圖中出現的地名及村莊名，不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正，都為香港的歷史留下了處的足。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（原载香港大學中文學院：《明清史集刊》第十卷，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2012年出版。收入本書時，略有改動。）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29關於青山得名的緣由，参看智鹏：&lt;屯門與青山&gt;，载劉智鹏、劉蜀永：《屯門：香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港地區史研究之四》〔香港：三聯書店（香港）有限公司，2012年〕，39一45真。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204</w:t>
      </w:r>
    </w:p>
    <w:p w14:paraId="3F4DC11F">
      <w:pPr>
        <w:jc w:val="left"/>
        <w:rPr>
          <w:rFonts w:hint="eastAsia" w:ascii="Songti SC Regular" w:hAnsi="Songti SC Regular" w:eastAsia="Songti SC Regular" w:cs="Songti SC Regular"/>
        </w:rPr>
      </w:pPr>
    </w:p>
    <w:p w14:paraId="7C5D64BB">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1.3 山水地理</w:t>
      </w:r>
    </w:p>
    <w:p w14:paraId="2638836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【原书第17页 · 导读与凡例】</w:t>
      </w:r>
    </w:p>
    <w:p w14:paraId="77ED740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《新安志》與香港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古代香港位處南海之濱，既遠離朝廷，亦非國防重鎮，因此在歷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史上極少引起史官的注意。要了解香港的古代面貌，除了依賴考古發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掘，就只能翻地方志。香港一地自秦朝到晚清，先後於番禺、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博羅縣、寶安、東莞縣和新安縣的管辖圍·新安縣的管圍大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致包括今日的深圳與香港。歷史上與香港有的地方志有《粤大記》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《廣州府志》、《廣東通志》、《東莞縣志》、《新安志》等·若與今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日香港特别行政區關係最為密切的方志，则非《新安志》莫。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新安縣位處中國南方珠江以东一隅，自唐代中期至明代後期，該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縣所處地域一直是東莞縣的土。自南宋以來，北方氏族續入東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莞南部地區，至明代人口日益增長，發展出不少具规模的村落。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這些村落位處海濱，經常引起廣东沿海盗寇的，劫掠之事時有發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東莞縣南頭一帶發生民米暴動，幸有鄉等起而平息事件。隆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六年（1572），曾經参與平的鄉绅吴向廣東海道副使劉穩請求在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當地建，以便維持治安。當時多官绅均為南頭離東莞治有百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餘里之遠，不利於管治，於是附。實際上在南頭所在地域另建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新縣，對於加強廣東南部水域的保安有明的好處。劉穩看到當中的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利弊，於是將吴的陳請轉呈廣東布政使·結果奏准於东莞内另設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新·萬磨元年（1573），新成立，以其地能“革故鼎新，去危為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安”，因此命名為“新安”縣，治所順理成章設於南頭。新安縣此後與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東莞縣平行，同廣州府管辖·廣州府自東莞縣辖地南端海岸線起向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估领香港為止。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w:t>
      </w:r>
    </w:p>
    <w:p w14:paraId="246E427C">
      <w:pPr>
        <w:jc w:val="left"/>
        <w:rPr>
          <w:rFonts w:hint="eastAsia" w:ascii="Songti SC Regular" w:hAnsi="Songti SC Regular" w:eastAsia="Songti SC Regular" w:cs="Songti SC Regular"/>
        </w:rPr>
      </w:pPr>
    </w:p>
    <w:p w14:paraId="5A9B690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【原书第18页 · 导读与凡例】</w:t>
      </w:r>
    </w:p>
    <w:p w14:paraId="4ED7403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新安縣展開建工作的同時，縣政府亦著手處理《新安縣志》的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修工作。萬磨十四年（1586），《新安縣志》第一次纂修工作完成，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這時候距離建縣不過十四年，可見當時任知的邱體乾對修志的重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視·自此至民國時期，《新安縣志》經歷過七次重修增補：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1.明萬磨十四年（1586），知邱體乾首次纂修志。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2.明崇八年（1635），知縣李重修《新安縣志》，增補史事。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3.明崇十六年（1643），知縣周希曜重修《新安縣志》。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4.清康熙九年（1670），知縣李可成倡修縣志。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5.清康熙二十七年（1688），知縣靳文重修《新安縣志》。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6.清嘉二十四年（1819），知縣舒懋官重修《新安縣志》。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7.民國時期，新安縣改寶安縣。1933年，廣東方志學家時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（1883一1968）總纂完成《寶安縣志》40卷書稿，内容包括地志、民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志、官志、政志、事志、文志、物志、縣志志等·時修志書時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地，與当地人士細訪。《寶安志》收入大量資料，可惜原稿下落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上述七次修志，除民國時期氏所《寳安縣志》外，其餘地方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志全數印成書。可惜明朝到清朝初年印的《新安志》均無法保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存下來，目前存世的《新安志》只有康熙二十七年和嘉二十四年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兩種，即本書所康熙《新安志》和嘉《新安志》。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康熙《新安縣志》由知縣靳文主修，教黄哀裳、訓導許光、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進士郢文蔚参辑。全書分為奥圖志、天文志、地理志、職官志、宫室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志、田赋志、典禮志、兵刑志、志、人物志、防省志、藝文志、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雜志，共十三卷，約九萬字。康熙《新安志》成書於清初復界之後，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新安縣地人丁稀少，社會元氣尚未恢復，内容難免有疏漏之失。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1陳澤泓：《嶺表志》（廣州：廣东人民出版社，2013年），592真。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w:t>
      </w:r>
    </w:p>
    <w:p w14:paraId="5CF2D074">
      <w:pPr>
        <w:jc w:val="left"/>
        <w:rPr>
          <w:rFonts w:hint="eastAsia" w:ascii="Songti SC Regular" w:hAnsi="Songti SC Regular" w:eastAsia="Songti SC Regular" w:cs="Songti SC Regular"/>
        </w:rPr>
      </w:pPr>
    </w:p>
    <w:p w14:paraId="7A3C93B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【原书第19页 · 导读与凡例】</w:t>
      </w:r>
    </w:p>
    <w:p w14:paraId="75ADEBD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宦略、表、勝略、人物志、藝文志，共二十四卷，約十五萬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字。嘉《新安志》在前志的基上去存真，加上地自復界後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已經超過一百年，人力物力俱比前時豐厚，所修新志亦粲然大備·是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以百多年來言《新安志》者，多以嘉志為依歸。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《新安志》是新安一地的方志，這是中國傅文化中一個既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普遍又獨特的部分。用現代的語言表述，《新安志》就是一本關於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經濟、軍事、人物、文物、古、藝文等方面的資料，是研究新安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古代面貌的基本史料來源。地理上看，明清時期的新安大約有一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半的土地於今日香港特别行政區圍，另一半则於今深圳特區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圍。另外，香港位處新安縣南部，縣地大部分的海岸線和领海圍都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歸香港境内·从這種意義來看，《新安志》實際上就是一本廣大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地方志一相承的文化源頭；無怪乎研究古代香港史和深圳史的學者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直視《新安志》為雨地的舊志，是揭開雨地本來面貌的最主要的歷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史文獻。香港島於嘉《新安縣志》成書後二十一年為英國所店，因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此嘉《新安志》是最接近香港現代史的古代史料，書中所載的資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料可以與香港開埠早期的歷史列對照，對香港史的研究具有特别重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要的意義。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4D6F8389">
      <w:pPr>
        <w:jc w:val="left"/>
        <w:rPr>
          <w:rFonts w:hint="eastAsia" w:ascii="Songti SC Regular" w:hAnsi="Songti SC Regular" w:eastAsia="Songti SC Regular" w:cs="Songti SC Regular"/>
        </w:rPr>
      </w:pPr>
    </w:p>
    <w:p w14:paraId="5754B3A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【原书第20页 · 导读与凡例】</w:t>
      </w:r>
    </w:p>
    <w:p w14:paraId="0F13BDE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《新安志》中的香港史料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《新安志》對香港研究的首要意義在於界定古代香港的地理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圍。志揭示了香港古代聚落的分布，記錄了當時的香港居民的活動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場所。康熙《新安縣志》《地理志·都里》中“五都”和“六都”兩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個行政分區225條村莊中，超過一百條於香港村莊·清嘉時期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於官富巡司管的300個本地村莊之中，約三分之二在今日香港境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内。同一時期歸官富司管辖的194個客籍村莊之中，超過二分之一位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上述關於村莊的分怖是《新安志》中極有價值的部分，有助於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提供文獻上的證據，明今日香港原居民村莊的早期面貌。村莊的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分布也可以看出明清雨代香港地域的人文地理發展狀况·簡而言之，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英估香港以前香港地域的人文活動主要集中在今日新界的地方，香港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島和九龍半島只有较少的村落。因此，《新安志》又可以是研究新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界歷史的主要歷史文獻。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縣志》中的經濟史史料中略知一二。嘉《新安志》卷一有氣候的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記錄，明香港古代天氣一如今日，熱的時間多而寒冷的日子少。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夏天經常有風，沿海居民受其苦。同卷有風俗篇，展示明清時期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日的目光看來别具趣味。例如婚姻以榔過禮；生病寧求鬼神而不就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醫；夏至屠狗；冬至宰等。卷二（舆地一·墟市）中列出圆朗墟、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石湖墟、大步墟、長洲墟等墟市，反映出今新界地區在清朝嘉年間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的商業發展狀况。可以想見當時的村民按一定的墟期，居住的村莊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去到這些商業中心進行買賣。這種費周章的消費行為，實非今日生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活在高度商業化都市的香港人所能想像。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45AC9B52">
      <w:pPr>
        <w:jc w:val="left"/>
        <w:rPr>
          <w:rFonts w:hint="eastAsia" w:ascii="Songti SC Regular" w:hAnsi="Songti SC Regular" w:eastAsia="Songti SC Regular" w:cs="Songti SC Regular"/>
        </w:rPr>
      </w:pPr>
    </w:p>
    <w:p w14:paraId="5463BA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【原书第21页 · 导读与凡例】</w:t>
      </w:r>
    </w:p>
    <w:p w14:paraId="449FD6B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卷二（舆地二·物產）部分群列新安縣地域出產的晨作物和水產，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其中沙田的源和大山的沙螺灣盛產香木，是香港别具特色的物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渡山壁上”的茶葉，品質極佳，類似唐代的品“蒙山茶”·香港的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居民然以漁晨為業，但其中少數望族仍然守詩禮傅家的祖訓，十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分重視族中子弟的教育·新界望族郢族的祖先符協是北宋熙寧年間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符力瀛書院，講學於其下”的雅事。力瀛書院的創設居然比廣州禺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山書院、番山書院等廣东名校還要早一百多年，可見香港早期非全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然為簡單的漁村晨村面貌，其中不乏有識之士興學育才，不甘與中士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文化制度節。郢氏有後人郢文蔚，不但高中進士，更回鄉参舆修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康熙二十七年的《新安志》，是本地子弟學以致用的表率。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此外，《新安志》亦有不少香港古代軍事史史料。清朝初年，清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政府曾强令沿海居民内五十里，香港地區相信全在界圍之内。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墩台二十一座。嘉《新安縣志》卷十一《經政略·兵制》看，其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中至少有屯門墩台、九龍墩台、大埔頭墩台及麻雀墩台四座在今日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香港地區。同卷亦载有嘉年間在今日香港地區設置的九龍汛、大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综而觀之，香港水域東南西北所有的重要位置都在復界後怖防。不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過，這些海防設施然是守土衛國的重要藉，但實際的作用往往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在於防海寇在沿岸地方劫掠·嘉《新安縣志》就有&lt;防省志·盗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寇&gt;以專門記载明清時期海盗肆虐新安沿海的情况·其中在嘉年間，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有大盗郭婆帶的船隧在“大山赤角等處”結集，新安縣知縣鄭域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輪馬上“親率、漁各船往剿”。這場發生於大約二百年前的海戳，位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置就在今日香港國際機場一带海面·這明古代海盗横行於香港水域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Xix</w:t>
      </w:r>
    </w:p>
    <w:p w14:paraId="1E2365AC">
      <w:pPr>
        <w:jc w:val="left"/>
        <w:rPr>
          <w:rFonts w:hint="eastAsia" w:ascii="Songti SC Regular" w:hAnsi="Songti SC Regular" w:eastAsia="Songti SC Regular" w:cs="Songti SC Regular"/>
        </w:rPr>
      </w:pPr>
    </w:p>
    <w:p w14:paraId="335699B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【原书第22页 · 导读与凡例】</w:t>
      </w:r>
    </w:p>
    <w:p w14:paraId="59F7A7A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之中，還要動本地的行政長官親自带隧清剿，可見海上治安不靖對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當時香港社會影響之大。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《新安志》除了記錄新安縣的人、事、地、物，也保留了不少重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要的地方文獻，對重構香港歷史有重大助。這些文章中最為重要的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首推康熙《新安志》《藝文志》中北宋蒋之奇所撰的《杯渡山紀略》。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蒋之奇是宋仁宗嘉祐二年（1057）進士，曾任廣州知府，熟知廣东一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带海防形勢。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&lt;杯渡山紀略》指出“所谓屯門者，即杯渡山也”的事實，確唐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史所述屯門地處今日香港青山一帶，而非深圳的南頭。事實上蒋之奇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所記的屯門不但與《新唐書》記载的“电門鎮兵”等文字吻合，更補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充了《新唐書》未有述及的細節和發展，是地方志作為“國史羽翼”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的好例子。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&lt;杯渡山紀略&gt;的重要性其實不止於屯門一地的由來，這篇文章也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是探索香港早期宗教史和文化史的重要文獻。蒋之奇引「《高僧傅》故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事，透露了杯渡禪師南來屯門踢的端倪，又指出五代時已經有人建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杯渡像供奉。此文是最早提到杯渡禪師在香港活動的文獻，可見五代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時杯渡禪師在本地已經享有崇高的地位。五代去唐未遠，宗教及文化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传播亦有其渐進過程，因此可以推杯渡禅師在本地受到重視，至少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可以追溯到唐代。雨種志均成書於清代，其中記有杯渡山、杯渡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經成為香港一地的宗教象微，對近代本地傅宗教的發展有深遠的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影響。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嘉《新安縣志》卷二十二（藝文志·奏疏》中收錄明朝尹瑾（敷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陳海防要務疏），群細明明朝廣東东部狀况提出具體海防措施，是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研究香港明朝海防史的一篇極重要的文章。同卷收錄清朝王來任（展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界復鄉疏），陳界之弊及復界之利；結果成功服康熙皇帝取消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界令，使香港得以恢復生機，是改變香港古代歷史發展的一篇關键文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章。同卷（藝文志·條）收錄新安地方長官就當地問题向上級官員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w:t>
      </w:r>
    </w:p>
    <w:p w14:paraId="2B9EBB3E">
      <w:pPr>
        <w:jc w:val="left"/>
        <w:rPr>
          <w:rFonts w:hint="eastAsia" w:ascii="Songti SC Regular" w:hAnsi="Songti SC Regular" w:eastAsia="Songti SC Regular" w:cs="Songti SC Regular"/>
        </w:rPr>
      </w:pPr>
    </w:p>
    <w:p w14:paraId="5823AC7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【原书第23页 · 导读与凡例】</w:t>
      </w:r>
    </w:p>
    <w:p w14:paraId="6540843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奏呈的文章，可以見古代香港社會發展的點滴概况。其中有元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朝地方長官張惟寅的（上宣慰司探珠不便狀），力陳探珠有損民力，無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益國家，建禁·結果元朝政府探納建，於延祐六年（1319）停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止在香港水域探珠。另外，嘉《新安縣志》卷二十三《藝文志·記序》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收錄的陳文辅《都汪公遗愛祠記&gt;和祁敕《重建汪公生祠記&gt;，更是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研究明正德初年中葡屯門海的重要史料。這場發生於明正德十六年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（1521）的中葡屯門海是中國和西方國家之間的第一場爭，比起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1652年爆發的中俄雅克役早了百多年；比起發生在1662年而被西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方史家為“歐洲與中國的第一場爭”的台灣熱蘭遮城之也早了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大約一個半世紀，而且比片爭更早了超過三百年；是中西關係史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上别具意義的一章。中葡屯門海的結局轉折造成葡萄牙人與澳門爾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後百年的因緣。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嘉《新安志》保留了雍正皇帝道有關聞、廣地方政事的上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。其中一道上批福建、廣東兩地官員不官話，以致在朝上君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臣之間無法正常溝通，下令改善。這明当時華南地域獨特，以致其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方言難以在其他各地通行。二百多年後香港回歸祖國，香港人的廣东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話依然無法流通於内地。今昔之間地緣特微居然一赈相承而見载於方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志，實在有趣。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w:t>
      </w:r>
    </w:p>
    <w:p w14:paraId="1C9AD192">
      <w:pPr>
        <w:jc w:val="left"/>
        <w:rPr>
          <w:rFonts w:hint="eastAsia" w:ascii="Songti SC Regular" w:hAnsi="Songti SC Regular" w:eastAsia="Songti SC Regular" w:cs="Songti SC Regular"/>
        </w:rPr>
      </w:pPr>
    </w:p>
    <w:p w14:paraId="4DABC0D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【原书第24页 · 导读与凡例】</w:t>
      </w:r>
    </w:p>
    <w:p w14:paraId="5DA373B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結語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《新安志》是清朝華南地域一個面较小的行政區的實錄。它的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纂规模较為簡單，不能和清代同時的其他地方志相比。不過，《新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安志》始終是與香港地域早期發展最直接有關的地方志，其中包含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大量香港和深圳古代史的材料，不但可以中探索雨地的歷史，也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明了雨地同源一服，在種族及文化上一體共生。事實上本地人對《新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安志》的纂修也作出不少獻。上文提到的錦田人郢文蔚就是康熙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二十七年《新安志》的主要纂修人；嘉年間另有錦田人郢英元、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郢英華、郢大雄等曾赞助修嘉二十四年的《新安志》·因此，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《新安志》對香港而言自有其珍貴的開創意義，與今日香港修志一服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劉智鹏劉蜀永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嶺南大學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香港舆华南歷史研究部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xxii</w:t>
      </w:r>
    </w:p>
    <w:p w14:paraId="7FE2C21D">
      <w:pPr>
        <w:jc w:val="left"/>
        <w:rPr>
          <w:rFonts w:hint="eastAsia" w:ascii="Songti SC Regular" w:hAnsi="Songti SC Regular" w:eastAsia="Songti SC Regular" w:cs="Songti SC Regular"/>
        </w:rPr>
      </w:pPr>
    </w:p>
    <w:p w14:paraId="46D6FD6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【原书第25页 · 导读与凡例】</w:t>
      </w:r>
    </w:p>
    <w:p w14:paraId="7B2A9F3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凡例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1.本書所《新安縣志》乃本地通行版本，康熙《新安志》為清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康熙二十七年戊辰（1688）刻本；嘉《新安志》為清嘉二十四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凡例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年己卯（1819）鳳网書院刻本，無参校其他版本。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2.本書所選《新安縣志》内容主要是有關香港特别行政區圍内的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圍内的地位和作用。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3.本書選上述雨種《新安志》中香港史料，目的在增廣流通，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以方便對香港古代史感興趣的讀者查。本為原文加上標點，訂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正原書錯别字。在不改變原文面貌的原则下，原書所用體字一律改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為常用字。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4.本書除選載嘉《新安志》地圖外，亦增補明清時期與香港有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地圖，以方便讀者查閣香港地理形勢。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Xxii</w:t>
      </w:r>
    </w:p>
    <w:p w14:paraId="46B29C2F">
      <w:pPr>
        <w:jc w:val="left"/>
        <w:rPr>
          <w:rFonts w:hint="eastAsia" w:ascii="Songti SC Regular" w:hAnsi="Songti SC Regular" w:eastAsia="Songti SC Regular" w:cs="Songti SC Regular"/>
        </w:rPr>
      </w:pPr>
    </w:p>
    <w:p w14:paraId="173D74B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【原书第30页 · 建置（沿革、村庄、迁界）】</w:t>
      </w:r>
    </w:p>
    <w:p w14:paraId="65411EB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邑，越之南徽。周顯王三十五年，楚越，其君長散處海濱，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之百粤·後於楚，邑地即之·至秦王翦楚，立南海郡，邑於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於時番禺·後置司都尉於東官場，即今城外課司也。音成帝咸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和元年，分南海，立东官郡於場之地·治寳安，即今东門外城子商，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阳，俱焉·寶安即今治。怀安即歸善，與海豊、興寧俱惠州。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海安即高興故地，今高州府界·海陽、绥安、海寧、潮陽俱潮州·此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時辖綦遠哉·安帝隆安元年，分東官，置義安郡·宋東官领六，仍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辖寳安。歷宋至南，東官郡徙治懷安。梁分東官之海安，置廣州，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寶安於到涌·至德二十年，始更名东莞。宋開寳五年，省入增城，六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年復置。元置為中，廣州路總管府。明洪武初，改總管府為廣州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府，莞仍之。洪武二十七年，指花茂奏設东莞守所於城子商，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廣州左衛指崔皓城焉。邑之基址，始屹乎城矣。正德間，民有叩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乞分者，不果。隆壬申，海道穩始為民請命，撕按題允，以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萬磨元年剖符設官，赐名“新安”。城因所城之舊，户五十六里；明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未新建一里，共五十七里。而邑鄉宦之田坐在邑地者，為附籍於五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都二圖·邑地離省城二百四十里。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爆任。四年三月，陳御赤等率入城，邑人萧一奇、黎民服會原参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將子董天爵，集兵逐出赤，迎知縣張文煌守城。赤急攻三月，軍道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w:t>
      </w:r>
    </w:p>
    <w:p w14:paraId="175F7E4A">
      <w:pPr>
        <w:jc w:val="left"/>
        <w:rPr>
          <w:rFonts w:hint="eastAsia" w:ascii="Songti SC Regular" w:hAnsi="Songti SC Regular" w:eastAsia="Songti SC Regular" w:cs="Songti SC Regular"/>
        </w:rPr>
      </w:pPr>
    </w:p>
    <w:p w14:paraId="0858421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【原书第31页 · 建置（沿革、村庄、迁界）】</w:t>
      </w:r>
    </w:p>
    <w:p w14:paraId="36ED279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戚元弼、武毅伯施福、五鎮施郎水援守，不退·密令蒋朝鳳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城，報督師李成棟。六月，追至山下王元喜樓，遂平之。顺治五年，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李成棟郡明。顺治七年，雨藩平定。康熙元年，大人科、介立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邑地初已多，會疏，止續東西路二十四圍·康熙六年，知縣張璞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群雨院具题，將存地丁歸饼東莞。康熙八年，奉旨展界，復縣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治，設官。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按：邑地颇阔，人民向辐矣。乃辐者，皆沿海之區·財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求向阜矣。而其阜者以鱼，亦在沿海之區。邑剖符於萬磨元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年，後以界故，歸供東莞，在康熙之六年。八年而界展，縣復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赢困矣。正人而病虚弱，不劑以参苓，其立見。李侯既投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以参苓矣，吾民得永服劑，無俾復以硝戟，庶其有廖哉！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自昔南交之命，朔南之暨，而交州一域，由來舊矣。秦始皇略取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陵梁地，為桂林、象郡、南海。汉定越地，置交州刺史，令持節治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梧。南海郡领縣六。次博羅，邑之地焉。晋置寶安·唐更東莞·至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明，而新安之名始著。歷代以來，興互，一地之制，沿革不同。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國朝康熙年間亦供而復置，迄今百數十载，规模大定，而政教亦廣被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矣。志沿革。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縣治沿革表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扬州之南裔。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南海郡番禺地。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博羅。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w:t>
      </w:r>
    </w:p>
    <w:p w14:paraId="754AA011">
      <w:pPr>
        <w:jc w:val="left"/>
        <w:rPr>
          <w:rFonts w:hint="eastAsia" w:ascii="Songti SC Regular" w:hAnsi="Songti SC Regular" w:eastAsia="Songti SC Regular" w:cs="Songti SC Regular"/>
        </w:rPr>
      </w:pPr>
    </w:p>
    <w:p w14:paraId="5BCB97C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【原书第32页 · 建置（沿革、村庄、迁界）】</w:t>
      </w:r>
    </w:p>
    <w:p w14:paraId="30E003B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三國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博羅縣。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東官郡，治寶安。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寶安縣，東官郡。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寶安縣，東官郡。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寶安縣。天中改東官為東莞，仍领寶安。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寶安縣，東莞郡。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寶安縣，廣州。開皇九年，省東莞郡，以寶安廣州·大業三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年，廣州總管府，南海郡。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東莞縣，至德二年改廣州都督府。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東莞縣，興王府。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東莞縣·廣州都督府。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東莞縣，廣州路。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新安縣，萬磨元年，以東莞縣守所置，廣州府。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國朝因之。康熙五年，省入東莞。八年復置。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考附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《尚書·典》：申命羲叔，宅南交，日明都。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《尚書·禹貢》：聲教於四海。（疏）：揚州曰淮海。惟揚州·则是揚州之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境抵於南海。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《通歷》：定南海為藩服。周武王十三年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《漢書》：趙佗改南海為南武。高祖十一年置南海郡。武帝元鼎六年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《地理志》：南海郡縣六：番禺、博羅、中宿、龍川、四會、揭陽。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按：邑本番禺地，至漢於博羅，皆南海郡。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《晋書·地理志》：番禺縣南海郡。成帝分南海，立東官郡。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按：晋咸和六年分南海，立東官郡，领縣六，首寶安。而晋《地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理志》載成帝分南海，立東官郡，不群何年及所领縣。今《宋書·</w:t>
      </w:r>
    </w:p>
    <w:p w14:paraId="052E92B0">
      <w:pPr>
        <w:jc w:val="left"/>
        <w:rPr>
          <w:rFonts w:hint="eastAsia" w:ascii="Songti SC Regular" w:hAnsi="Songti SC Regular" w:eastAsia="Songti SC Regular" w:cs="Songti SC Regular"/>
        </w:rPr>
      </w:pPr>
    </w:p>
    <w:p w14:paraId="77EBE70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【原书第33页 · 建置（沿革、村庄、迁界）】</w:t>
      </w:r>
    </w:p>
    <w:p w14:paraId="07D7302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州郡志》補入。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《宋書·州郡志》：寳安縣東官郡。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《隋書·地理志》：寳安縣南海郡。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《唐書·地理志》：東莞縣廣州都督府。至德二年改寶安為東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《宋史·地理志》：東莞縣廣州都督府。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《元史·地理志》：東莞縣廣州路。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《明史·地理志》：新安縣廣州府。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洪武廿七年置東莞守所，萬元年改為縣。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《大清一統志》：康熙五年省，新安入東莞。康熙八年，復置新安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縣。新安縣廣州府。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府志载：《晋書》：“穆帝永和元年，置永平、新寧、新安三郡。”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《地理志》：“哀帝太和中，置新安郡。今廣州有新安縣。”《明史》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無“舊曾為郡”之文，然由南海、東莞、新寧推之，疑即昔之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郡改置。《音書·地理表》内無此郡，惟於志未復著“太和中置新安郡”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一語。《宋書·州郡志》亦無新安以何地置，领何，後於何時，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或省入何郡，或更置何。抑今之是否即昔之郡，皆不可考。故今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於新安，表、考皆而不書云云。查寶安自音東官郡，自唐改束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莞，自明以東莞守所置新安。《東莞志》載：“邑在音為郡治。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舊城在石子网·即城子网，今新安縣治。唐時徙於到涌。”據此，则今之新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安縣地，即古之東官郡地。《東莞志》纂自元皇初，明經五修其，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似為有本。而新安郡之，究無可考，亦存而不可矣。1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（嘉《新安志》卷一（沿革志&gt;）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縣東北隅與博羅、增城二縣相接，漢時曾博羅管·自是事實。然而，其縣西南各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部不博羅管辖，仍番禺管辖。参見羅香林等：《一八四二年以前之香港及其對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外交通一香港前代史》（香港：中國學社，1959年），17一18真。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w:t>
      </w:r>
    </w:p>
    <w:p w14:paraId="5DFFEFBE">
      <w:pPr>
        <w:jc w:val="left"/>
        <w:rPr>
          <w:rFonts w:hint="eastAsia" w:ascii="Songti SC Regular" w:hAnsi="Songti SC Regular" w:eastAsia="Songti SC Regular" w:cs="Songti SC Regular"/>
        </w:rPr>
      </w:pPr>
    </w:p>
    <w:p w14:paraId="24FCBB1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【原书第34页 · 建置（沿革、村庄、迁界）】</w:t>
      </w:r>
    </w:p>
    <w:p w14:paraId="3E6894E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疆域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邑地枕山面海，周圍二百餘里，奇形勝，不一而足。而山辉澤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媚，珍寶之氣萃焉，故舊郡名以寶安。明萬改元，剖符設治，始名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新安，取其“革故鼎新，去危為安”之義·國朝因之，而名不易焉。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撰奥圖志。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按：新安本音东官郡地，東控歸善，西抵香山，北連東莞，層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一百里日九頓山；一百二十里日大鹏山，由羅浮迤而來，勢如鹏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然；一百三十里而遥日陶娘山。東南五十里日大帽山；七十里日馬鞍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山；八十里日梅沙尖。南七里日南山，舊郡朝山也；二十里曰杯渡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山，南漢時封為瑞應；與杯渡對峙，日靈渡山，宋元嘉，杯渡禪師卓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踢處；七十里日官富山；百里日梅蔚山，宋景炎帝行在所也·北三十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里白陽台山；八十里白寳山，亦名百花林。東北六十里日大平障山。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里日虎頭山，屹時中流，昔宋帝舟次於此·海中島日合澜洲，日龍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穴洲，日大奚山·其响三十有六；日零丁山，其下即零丁洋也，宋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丞相文天祥曾經此，有詩。曰老萬山；曰南亭竹没山；曰獨鳌洋，有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飛瀑，若天而下。凡滇江、端溪水，會珠江，屈折百餘里，至蛇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犀合龍江，經虎門，匯分流湖，澎湃而注之东焉·新安環境如斯，誠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一矩觀也哉！然其形勝之所，内省城之金湯，外倭之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伺。撕兹邑也，登眺遠，惕【惕】然有穆户之思，寧不覺圖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而有哉。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（康熙《新安志》卷一（舆圖志·境圖、縣城圖&gt;）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w:t>
      </w:r>
    </w:p>
    <w:p w14:paraId="28EEB491">
      <w:pPr>
        <w:jc w:val="left"/>
        <w:rPr>
          <w:rFonts w:hint="eastAsia" w:ascii="Songti SC Regular" w:hAnsi="Songti SC Regular" w:eastAsia="Songti SC Regular" w:cs="Songti SC Regular"/>
        </w:rPr>
      </w:pPr>
    </w:p>
    <w:p w14:paraId="28D7A96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【原书第36页 · 建置（沿革、村庄、迁界）】</w:t>
      </w:r>
    </w:p>
    <w:p w14:paraId="1BA7DD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邑地廣二百七十里，三百八十里。舊志“谓廣九十里，一百餘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东至三管筆海面二百二十里，與歸善碧甲司分界。舊志东抵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旱塘凹八十里，。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西至磐石海面五十里，與香山縣淇澳司分界。舊志西抵香山縣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南至携杆山海面三百里，外黑水大洋，香無際。舊志抵佛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堂門，。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北至羊凹山八十里，與东莞縣缺口司分界。舊志北抵蓮花峰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六十里，。且蓮花峰偏於西北，亦非正北方。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東北至西鄉凹山一百五十里，與歸善縣碧甲司分界。舊志东北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抵羊凹山九十里，。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西南至三牙牌山一百二十里，與香山縣澳门分界。舊志西南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抵香山寨，。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西北至合澜海面八十里，與东莞縣缺口司分界。舊志西北抵虎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东南至沱湾山二百四十里，與歸善縣碧甲司分界。舊志东南抵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平海守所，陵路一百五十里，。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按：新安形勢與他處海疆不同·蓋他處地以抵海而止，而新安则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海外島甚多，其下皆有村落，固不能不合計海面，而遗居民於幅員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之外也。且以四至定治，不能以治定四至。故须統計海洋，開方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界。舊志但即縣治陵地而此，四至八到皆不足。即以正南言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之，舊志抵佛堂門，而佛堂外如蒲台、長洲、大山、杆山各處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居民，竟不得於新安版圖乎？府志亦新安南抵海四十里，而新安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2嘉《新安縣志》所指“舊志”乃康熙《新安縣志》，下同。至於康熙《新安縣志》中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所指“舊志”，一般會於文中標示舊志名。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w:t>
      </w:r>
    </w:p>
    <w:p w14:paraId="06166BCC">
      <w:pPr>
        <w:jc w:val="left"/>
        <w:rPr>
          <w:rFonts w:hint="eastAsia" w:ascii="Songti SC Regular" w:hAnsi="Songti SC Regular" w:eastAsia="Songti SC Regular" w:cs="Songti SC Regular"/>
        </w:rPr>
      </w:pPr>
    </w:p>
    <w:p w14:paraId="15D7BE0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【原书第37页 · 建置（沿革、村庄、迁界）】</w:t>
      </w:r>
    </w:p>
    <w:p w14:paraId="2EC89B0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酌定里數，而海面则以極處之山為止。再境東長西縮，東南寬而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西北狭，縣城實偏於西北·舊志（縣境圖）將縣城繪列中宫，亦失方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位。兹皆改正，庶疆域井然，而隅不致外錯矣。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邑由城至府二百四十里，上至京八千餘里。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（嘉慶《新安志》卷二（舆地略·疆域&gt;）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一雙</w:t>
      </w:r>
    </w:p>
    <w:p w14:paraId="3752565B">
      <w:pPr>
        <w:jc w:val="left"/>
        <w:rPr>
          <w:rFonts w:hint="eastAsia" w:ascii="Songti SC Regular" w:hAnsi="Songti SC Regular" w:eastAsia="Songti SC Regular" w:cs="Songti SC Regular"/>
        </w:rPr>
      </w:pPr>
    </w:p>
    <w:p w14:paraId="4481C87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【原书第38页 · 建置（沿革、村庄、迁界）】</w:t>
      </w:r>
    </w:p>
    <w:p w14:paraId="29E1C60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担小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P埔泥黄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巡官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司富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頭公鞋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洲琶琵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郭《粤大記》卷三十二（廣东沿海圖》中的香港部分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10</w:t>
      </w:r>
    </w:p>
    <w:p w14:paraId="6337287D">
      <w:pPr>
        <w:jc w:val="left"/>
        <w:rPr>
          <w:rFonts w:hint="eastAsia" w:ascii="Songti SC Regular" w:hAnsi="Songti SC Regular" w:eastAsia="Songti SC Regular" w:cs="Songti SC Regular"/>
        </w:rPr>
      </w:pPr>
    </w:p>
    <w:p w14:paraId="3E5EF71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【原书第40页 · 建置（沿革、村庄、迁界）】</w:t>
      </w:r>
    </w:p>
    <w:p w14:paraId="7C83903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网村上村村巷圍石湖塘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荫沙莆萌東頭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郁子圍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教場莆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角子頭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柏嶺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勒馬州米步村蕉村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已上俱延福鄉，在大帽山之内。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管郁浅灣村葵涌村企嶺村沙田村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衙前村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犬眠村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荫機蓬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涌北港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涌村定角村澳尾村洞仔村源村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3康熙《新安縣志》所载香港村莊大致分布於五都及六都圍，嘉《新安縣志》香港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村莊则集中在官富司行政區内。本書將兩種縣志中五都、六都及官富司所村莊全數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登錄於正文，以方便讀者按原文顺序查找各村位置。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12</w:t>
      </w:r>
    </w:p>
    <w:p w14:paraId="6531CCAD">
      <w:pPr>
        <w:jc w:val="left"/>
        <w:rPr>
          <w:rFonts w:hint="eastAsia" w:ascii="Songti SC Regular" w:hAnsi="Songti SC Regular" w:eastAsia="Songti SC Regular" w:cs="Songti SC Regular"/>
        </w:rPr>
      </w:pPr>
    </w:p>
    <w:p w14:paraId="2525BD2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【原书第41页 · 建置（沿革、村庄、迁界）】</w:t>
      </w:r>
    </w:p>
    <w:p w14:paraId="5AA7AA9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已上在大帽山之外。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東西涌螺杯澳石壁村梅村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俱在大奚山。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龍頭口村下坑村樟木頭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跳頭村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高塘凹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河尚鄉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麥園村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嶺仔下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钳口墟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歌堂凹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黄貝嶺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蓮蘇坑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筒尾村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横排嶺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谷豐嶺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笋网村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赤坎村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月网屯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拈墩村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蚊洲村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麥園村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冚尾村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淡水坑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三角園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下村沙頭村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13</w:t>
      </w:r>
    </w:p>
    <w:p w14:paraId="752BE3B7">
      <w:pPr>
        <w:jc w:val="left"/>
        <w:rPr>
          <w:rFonts w:hint="eastAsia" w:ascii="Songti SC Regular" w:hAnsi="Songti SC Regular" w:eastAsia="Songti SC Regular" w:cs="Songti SC Regular"/>
        </w:rPr>
      </w:pPr>
    </w:p>
    <w:p w14:paraId="3F48A12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【原书第42页 · 建置（沿革、村庄、迁界）】</w:t>
      </w:r>
    </w:p>
    <w:p w14:paraId="24E5081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漢塘村鳥石東坑村沙尾村中心子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隔莆石頭下小黄网新村椰樹下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東山村妮村南岸村莆隔村南嶺村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松園頭水村大分村緣分村莊屋村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石凹村清湖村新村缸瓦園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郭下村樟坑村郁頭村鴿聞村横眉村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义坑村牛湖子上分村赤水洞李公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日：昔黄帝經理天下，立為万國，創制九州，唐虞三代因之。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秦供天下，制為郡縣，歷代因之。故州縣之有封域，室家之有門户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也·邑地介在南服，層屏負，中惠潮，南據溟，淼茫無際，每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為奸人啸聚數；斥埃封守，倍宜周群。分治浸久，都里并疆，亦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而正之矣。而实脱役之奸，終莫究話·通來荒寇盗，比游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加，烽燧戒弛，疆圍失守。而附城一帶，疲於重役，率多萧索·彼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安之籍者，民也。安之土者，固難逃力役之微也。而那移影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附，以豪右為三窟。奸民投窜，邑包庇，獨不可考而核之乎？夫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分土授民，疆畫固井然也。若置不問，藏亡匿罪，奸究發，究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且由斯蜂起。《書》日：“申畫郊圻，慎固封守，以康四海。”是在良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牧加之意哉。（見崇癸未年舊志）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按：邑之為鄉者三，為都者七，為圖者五十有七，為村將五百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所。煙户之多寡不同，大都近山者晨星而濱海者毂撃。兵藜寇疫之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後，以界，幸而展復，竟撃者亦轉而晨星矣·乃七都一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带，大半逃他邑，今亦仍舊志而存其名。然而正之，未易也。况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新安地方兵民雜處，又值析初復，土多民寡。間有招集縣人民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關荒田，誠恐奸列回測，保甲宜。現今正印官督令巡捕，地方各官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新安索之，曰“余於莞”；東莞索之，曰“余新安”。彼此推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14</w:t>
      </w:r>
    </w:p>
    <w:p w14:paraId="03629CD8">
      <w:pPr>
        <w:jc w:val="left"/>
        <w:rPr>
          <w:rFonts w:hint="eastAsia" w:ascii="Songti SC Regular" w:hAnsi="Songti SC Regular" w:eastAsia="Songti SC Regular" w:cs="Songti SC Regular"/>
        </w:rPr>
      </w:pPr>
    </w:p>
    <w:p w14:paraId="5CD1CAD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【原书第44页 · 建置（沿革、村庄、迁界）】</w:t>
      </w:r>
    </w:p>
    <w:p w14:paraId="6BFAFF7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官富司管属材莊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屏山香元圍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屏山厦尾村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合山圍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竹園圍/元荫李屋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元荫東皋村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w:t>
      </w:r>
    </w:p>
    <w:p w14:paraId="6014BB3B">
      <w:pPr>
        <w:jc w:val="left"/>
        <w:rPr>
          <w:rFonts w:hint="eastAsia" w:ascii="Songti SC Regular" w:hAnsi="Songti SC Regular" w:eastAsia="Songti SC Regular" w:cs="Songti SC Regular"/>
        </w:rPr>
      </w:pPr>
    </w:p>
    <w:p w14:paraId="30A2764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【原书第45页 · 建置（沿革、村庄、迁界）】</w:t>
      </w:r>
    </w:p>
    <w:p w14:paraId="40CDD12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大橘村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張屋村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冚村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雞柏嶺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袁家圍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石甲門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由古荫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孔嶺村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永安村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張屋村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17</w:t>
      </w:r>
    </w:p>
    <w:p w14:paraId="295076E3">
      <w:pPr>
        <w:jc w:val="left"/>
        <w:rPr>
          <w:rFonts w:hint="eastAsia" w:ascii="Songti SC Regular" w:hAnsi="Songti SC Regular" w:eastAsia="Songti SC Regular" w:cs="Songti SC Regular"/>
        </w:rPr>
      </w:pPr>
    </w:p>
    <w:p w14:paraId="101EEE2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【原书第46页 · 建置（沿革、村庄、迁界）】</w:t>
      </w:r>
    </w:p>
    <w:p w14:paraId="571A024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軍地村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大窝陳屋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大窝黄屋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豐園村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鐘屋村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隆興村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馬牯續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菱香还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存圍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衙前村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牛池灣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尖沙頭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w:t>
      </w:r>
    </w:p>
    <w:p w14:paraId="40D636D6">
      <w:pPr>
        <w:jc w:val="left"/>
        <w:rPr>
          <w:rFonts w:hint="eastAsia" w:ascii="Songti SC Regular" w:hAnsi="Songti SC Regular" w:eastAsia="Songti SC Regular" w:cs="Songti SC Regular"/>
        </w:rPr>
      </w:pPr>
    </w:p>
    <w:p w14:paraId="4949E13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【原书第47页 · 建置（沿革、村庄、迁界）】</w:t>
      </w:r>
    </w:p>
    <w:p w14:paraId="598E7A7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芒角村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土瓜灣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深水莆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二黄店村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湖貝村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黄貝嶺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湖南村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福興圍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曹屋圍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望下墩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錦興村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筆架山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慶田村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潤頭圍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调田村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山雞郁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土狗莆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赤水洞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牛角山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馬公塘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南岸村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w:t>
      </w:r>
    </w:p>
    <w:p w14:paraId="58E3E7F2">
      <w:pPr>
        <w:jc w:val="left"/>
        <w:rPr>
          <w:rFonts w:hint="eastAsia" w:ascii="Songti SC Regular" w:hAnsi="Songti SC Regular" w:eastAsia="Songti SC Regular" w:cs="Songti SC Regular"/>
        </w:rPr>
      </w:pPr>
    </w:p>
    <w:p w14:paraId="6C88210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【原书第48页 · 建置（沿革、村庄、迁界）】</w:t>
      </w:r>
    </w:p>
    <w:p w14:paraId="3335CB9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笋网村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草塘圍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月网屯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梅林下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蚊洲村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和寧墟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培風墟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泰源里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緣芬村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冀村村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上芬新村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松源頭村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喬頭圍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w:t>
      </w:r>
    </w:p>
    <w:p w14:paraId="43BDEA01">
      <w:pPr>
        <w:jc w:val="left"/>
        <w:rPr>
          <w:rFonts w:hint="eastAsia" w:ascii="Songti SC Regular" w:hAnsi="Songti SC Regular" w:eastAsia="Songti SC Regular" w:cs="Songti SC Regular"/>
        </w:rPr>
      </w:pPr>
    </w:p>
    <w:p w14:paraId="2F6FC43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【原书第49页 · 建置（沿革、村庄、迁界）】</w:t>
      </w:r>
    </w:p>
    <w:p w14:paraId="6AF0927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石馬舊圍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述昌圍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白妮坑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竹山下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塘頭下新墟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雙安村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黄客埠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振興圍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甲溪村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苦草洞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良安田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珠園莆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田田寮下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廓下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大辋仔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官富司管客籍村莊附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草莆仔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柑坑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南嶺了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木棉灣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梅子園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21</w:t>
      </w:r>
    </w:p>
    <w:p w14:paraId="73375A5A">
      <w:pPr>
        <w:jc w:val="left"/>
        <w:rPr>
          <w:rFonts w:hint="eastAsia" w:ascii="Songti SC Regular" w:hAnsi="Songti SC Regular" w:eastAsia="Songti SC Regular" w:cs="Songti SC Regular"/>
        </w:rPr>
      </w:pPr>
    </w:p>
    <w:p w14:paraId="7E994F2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【原书第50页 · 建置（沿革、村庄、迁界）】</w:t>
      </w:r>
    </w:p>
    <w:p w14:paraId="2D81FDB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洞尾山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大坑塘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七木橋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烏罐涌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涩下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朝陽園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腦盤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担水坑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鼓樓塘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黄茅田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園整頭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龍眼園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矢整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22</w:t>
      </w:r>
    </w:p>
    <w:p w14:paraId="1747B978">
      <w:pPr>
        <w:jc w:val="left"/>
        <w:rPr>
          <w:rFonts w:hint="eastAsia" w:ascii="Songti SC Regular" w:hAnsi="Songti SC Regular" w:eastAsia="Songti SC Regular" w:cs="Songti SC Regular"/>
        </w:rPr>
      </w:pPr>
    </w:p>
    <w:p w14:paraId="6D2D4E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【原书第51页 · 建置（沿革、村庄、迁界）】</w:t>
      </w:r>
    </w:p>
    <w:p w14:paraId="2F89916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小莆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黄寓合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鶴數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珩溪浦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梧桐寨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牛牯角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響石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穿龍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帐頂角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花香爐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孟公屋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w:t>
      </w:r>
    </w:p>
    <w:p w14:paraId="28D07844">
      <w:pPr>
        <w:jc w:val="left"/>
        <w:rPr>
          <w:rFonts w:hint="eastAsia" w:ascii="Songti SC Regular" w:hAnsi="Songti SC Regular" w:eastAsia="Songti SC Regular" w:cs="Songti SC Regular"/>
        </w:rPr>
      </w:pPr>
    </w:p>
    <w:p w14:paraId="12EB9DE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【原书第52页 · 建置（沿革、村庄、迁界）】</w:t>
      </w:r>
    </w:p>
    <w:p w14:paraId="711F558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上洋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檀榔灣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芋合灣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馬油塘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小梅沙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雪竹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清溪墟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鐵場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莆草洞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翟屋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芋荷塘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网頭子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羊公塘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象角塘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樟坑子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滑石子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陶下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大冚子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赤嶺頭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盛塘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牛地埔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深水埔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蕨嶺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p>
    <w:p w14:paraId="5FB3D172">
      <w:pPr>
        <w:jc w:val="left"/>
        <w:rPr>
          <w:rFonts w:hint="eastAsia" w:ascii="Songti SC Regular" w:hAnsi="Songti SC Regular" w:eastAsia="Songti SC Regular" w:cs="Songti SC Regular"/>
        </w:rPr>
      </w:pPr>
    </w:p>
    <w:p w14:paraId="1E705DC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【原书第53页 · 建置（沿革、村庄、迁界）】</w:t>
      </w:r>
    </w:p>
    <w:p w14:paraId="1399D55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東涌嶺皮圍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賴屋山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甲洲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（嘉《新安縣志》卷二（舆地一·都里&gt;）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w:t>
      </w:r>
    </w:p>
    <w:p w14:paraId="67A7F985">
      <w:pPr>
        <w:jc w:val="left"/>
        <w:rPr>
          <w:rFonts w:hint="eastAsia" w:ascii="Songti SC Regular" w:hAnsi="Songti SC Regular" w:eastAsia="Songti SC Regular" w:cs="Songti SC Regular"/>
        </w:rPr>
      </w:pPr>
    </w:p>
    <w:p w14:paraId="1AF986C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【原书第54页 · 建置（沿革、村庄、迁界）】</w:t>
      </w:r>
    </w:p>
    <w:p w14:paraId="423D18B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界舆復界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初圈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順治十八年，因海氛未靖，將民以避害。總镇张沿海看界。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康熙元年二月，大巡立界，邑地圈三之二。三月差镇曹、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統馬督同營兵析界，民入五十里内地。民初不知界之事，先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示，而民不知徙。及兵至，多其，携妻子以行，野楼露處。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有死者，有遁入東莞、歸善及流遠方，不計道里者。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（嘉《新安縣志》卷十三《防省志·復&gt;）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再圈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康熙二年八月，大人伊、石再看粤疆，續立界，邑地將焉。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總督以邑地初已多，會疏，免續，止东、西二路共二十四鄉。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康熙三年三月，城守蒋弘聞、知縣張璞，逐东、西二路二十四鄉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入界。以後每年大人四季巡界。先是初，民多望歸，尚不忍離妻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子。及流離日久，養生無計，爱有夫其妻，父别其子，兄别其弟。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且為夫者哭而送其妻日：“汝且跟他人為婢以免死”。為父及兄者，泣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而命其子若弟日：“汝且慵工於他族以養汝生”。時豪民富客，常有不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用貨買而拾養民子女者，奚千百焉。至於年之民，散投各營以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圖養口·其餘乞食於鄉者，沿途皆是；轉於道旁者，何處有！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又間有重廉耻者，行气不忍，而又計無復出，遂自取毒草研水，家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26</w:t>
      </w:r>
    </w:p>
    <w:p w14:paraId="76D86174">
      <w:pPr>
        <w:jc w:val="left"/>
        <w:rPr>
          <w:rFonts w:hint="eastAsia" w:ascii="Songti SC Regular" w:hAnsi="Songti SC Regular" w:eastAsia="Songti SC Regular" w:cs="Songti SC Regular"/>
        </w:rPr>
      </w:pPr>
    </w:p>
    <w:p w14:paraId="3189185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【原书第58页 · 环境（山水、气候、物产、灾异）】</w:t>
      </w:r>
    </w:p>
    <w:p w14:paraId="638EAEE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山水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杯渡山，在縣南四十里，高峻插天。原名羊坑山，一名聖山，南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漢時封為瑞應山。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靈渡山，在縣南三十里，與杯渡山對峙。舊有杯渡井，亦禪師卓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锡處。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虎頭山，在官富九龍寨之北，亦名獭子頭·怪石峨，壁立插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天。其下凹路峻難行，然實當衡要道。乾隆壬子年，土人捐金，兩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砌石，较前稍為平坦。舊志虎頭山入東莞，與此别。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馬鞍山，在縣東八十里，枕東洋，形如馬鞍。山腰有田數十，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舊村久，今復有家居者。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大帽山，在城東五十里，形如大帽，由梧桐山迤遁南旋西折。高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二百丈，為五都之鎮。上有石塔，多產茶。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觀音山，在城東南，大帽山帐内，奇峰峙，仰干霄漢，頂有觀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音。见舊志。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桂角山，在縣東南四十里，多產桂，兩山競秀如角，一名潭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山。其山有雲即雨，上有仙女梳粧石。宋郢符力瀛書院，講學於其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下。今基址尚存。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梅蔚山，在縣南一百里，前護縣治，後障東洋，叢生林木。宋景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炎帝常於此。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官富山，在佛堂門内，急水門之东。宋景炎中，帝舟曾幸此，殿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w:t>
      </w:r>
    </w:p>
    <w:p w14:paraId="0FE68A72">
      <w:pPr>
        <w:jc w:val="left"/>
        <w:rPr>
          <w:rFonts w:hint="eastAsia" w:ascii="Songti SC Regular" w:hAnsi="Songti SC Regular" w:eastAsia="Songti SC Regular" w:cs="Songti SC Regular"/>
        </w:rPr>
      </w:pPr>
    </w:p>
    <w:p w14:paraId="46A03BE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【原书第59页 · 环境（山水、气候、物产、灾异）】</w:t>
      </w:r>
    </w:p>
    <w:p w14:paraId="63601F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址尚存。舊設巡司，今遵入赤尾村。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大奚山，一名大山，在南百餘里，為急水、佛堂門之障山，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有三十六，周圍二百餘里。有巽鳥，見则大風生。山中有村落，多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田，宋以為李文簡食采，今仍之。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大嶺山，在縣东上水村後，旱，鄉人橘雨必應。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神山，在縣東九十里，源村下。有車公古。山頂有石壁立，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甚高。土人祈雨於此。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洲山，在大步海中，其形如。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雨。康熙年間移，分界在此。煙墩故址猫存，又名煙墩嶺。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機於此。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丫髻山，在東南大井村侧，雨峰峙，相距百餘丈，中平如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衡，下有符墓。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婆山，在九龍寨东南，怪石鳞，昔土寇李萬榮此，以掠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浅灣山，在縣南九十餘里。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三杯酒山，在大步海中，如三杯浮海面，故名。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仰船洲山，在城東南洋海中，形如仰船。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龍鼓山，在縣南洋海中。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鳳凰山，在大奚山帐内，雙峰插霄，形如鳳閣，與杯渡山對峙。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中有神茶一株，能消食退暑，但不可多得。土人於清明日上山探之，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名曰鳳凰茶。頂有小石，祈雨多應。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赤柱山，在縣南洋海中，延數十里，山環拱，為外海藩，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有兵防守。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蒲苔山，在縣南洋海中。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上、下磨刀山，在縣南海中。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白山，在九龍寨西北，上有游仙岩，岩下三小石如品字。上盛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31</w:t>
      </w:r>
    </w:p>
    <w:p w14:paraId="5CC0BA86">
      <w:pPr>
        <w:jc w:val="left"/>
        <w:rPr>
          <w:rFonts w:hint="eastAsia" w:ascii="Songti SC Regular" w:hAnsi="Songti SC Regular" w:eastAsia="Songti SC Regular" w:cs="Songti SC Regular"/>
        </w:rPr>
      </w:pPr>
    </w:p>
    <w:p w14:paraId="479F80C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【原书第60页 · 环境（山水、气候、物产、灾异）】</w:t>
      </w:r>
    </w:p>
    <w:p w14:paraId="5C3AED1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一巨石，高約六、七丈，廣約三丈餘，壁立難升。石頂有棋秤、棋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子，至今存。石北刻“游仙岩”三字，第年遠，字稍模糊·昔常有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白一雙，楼止石上，故名。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雙魚嶺，在東上水河上鄉，雨山相，如魚水。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龍罐嶺，在東五十里，高百餘丈，周十餘里，林木生，下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有溪水，相傅有龍其間。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打鼓嶺，在六都，俗傅風雨夜聞鼓聲。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黎响，在東六十里，通田、大鹏等處。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錦田，在縣東南錦田村後，通蕉汛。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觀音，在觀音山腰，通林村、大步頭等處。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大步，在東六十里，通九龍、烏沙等處。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九龍，在官富山侧。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風門凹，一在黄田村後，一在新田村侧。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城門凹，在六都，通浅灣。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扶地凹，上水往深圳通衢之路。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佛凹，在縣東五都，往來通衢。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（嘉《新安縣志》卷四（山水略·山&gt;）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後海，距城五里，通於海，東南即沙·其水中分沙江·水源二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支·東南由大帽、紅水山匯歸穿鼻嘴，折而西。東由梧桐山迤而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來，流至白鶴州合流，歸沙网，護縣城。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獨洋，在城南二百里，左為佛堂門，右為急水門。1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急水門，在官富山南。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鯉魚門，在官富山之南。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1獨洋即今日維港所在海域。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32</w:t>
      </w:r>
    </w:p>
    <w:p w14:paraId="457D3554">
      <w:pPr>
        <w:jc w:val="left"/>
        <w:rPr>
          <w:rFonts w:hint="eastAsia" w:ascii="Songti SC Regular" w:hAnsi="Songti SC Regular" w:eastAsia="Songti SC Regular" w:cs="Songti SC Regular"/>
        </w:rPr>
      </w:pPr>
    </w:p>
    <w:p w14:paraId="26D7B9C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【原书第61页 · 环境（山水、气候、物产、灾异）】</w:t>
      </w:r>
    </w:p>
    <w:p w14:paraId="782D89D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佛堂門，在鯉魚門之東南，又曰鐵砧門。旁有互石，長二丈餘，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形如鐵砧。潮汐急湍，互浪滔天，風不顺，商舶不敢行·其北曰北佛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堂，其南曰南佛堂，雨皆有天后古。北創於宋，有石刻碑文數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灣，古有税關，今，基址存。其南佛堂之山，乃弧島也，康熙年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間，設台一座，以海氛。嘉慶庚午，知縣李榆群請，移建此台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於九龍寨海旁。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滘水，在城東四十里，發源於梧桐，右莆隔，左龍、雙魚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山·西流日卸日河，北出日大沙河。二支分流至滘山，合流而西，日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滘水，經黄网迤四十里入後海。2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穿鼻滘，在城东南三十里，發源於大帽、紅水山。由錦田、屏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山十餘里，西北合流，匯於穿鼻嘴，南折而入沙江海。3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携竿洲，在縣南海中，形如竿，外即大洋無際。番舶入廣必由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此。離治約三百里。4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白鹤洲，在五都海中，潮長群鶴俱集，望如堆雪。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勒馬洲，在五都，一山横出海，形如勒馬。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媚珠池，舊志云在大步海，漢時探珠於此，今。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長洲，在急水門外，大奚山南，長十餘里，商賣多聚集於此。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平洲，在七都下沙村前洋海中，長一二里，横互海面。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線橘潭，在五都龍罐頭，多橘樹，崴旱，鄉民多於此。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流水響潭，在五都，發源處有數石井，天造地設，深約寻丈，春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夏涨如飛瀑，秋冬琮細響。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2發源地、流經地、流向和入海處判断，滘水即深圳河。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3發源地、流經地、流向和入海處判断，穿鼻滘即錦田河。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4携竿洲不在香港水域之内，然可以據此而知船舶進入香港的方向，因此選錄於此。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33</w:t>
      </w:r>
    </w:p>
    <w:p w14:paraId="43543BDC">
      <w:pPr>
        <w:jc w:val="left"/>
        <w:rPr>
          <w:rFonts w:hint="eastAsia" w:ascii="Songti SC Regular" w:hAnsi="Songti SC Regular" w:eastAsia="Songti SC Regular" w:cs="Songti SC Regular"/>
        </w:rPr>
      </w:pPr>
    </w:p>
    <w:p w14:paraId="422E159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【原书第62页 · 环境（山水、气候、物产、灾异）】</w:t>
      </w:r>
    </w:p>
    <w:p w14:paraId="1DF654B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陂堰附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沙塘陂，在上水村後，源自水門山，流下十餘里，堰以灌田。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石陂，在上水村右侧，水源自沙塘陂流下，堰以灌田。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石湖陂，在石湖墟侧，水自塘坑流下，堰以灌田。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松柏荫陂，在松柏荫村侧，自石湖陂流下，堰以灌田。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蓮塘陂，在五都水蕉村侧，源自白豪山流下，堰以灌田。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大陂頭，在五都馬田之右，水自南坑、水蕉山流下，堰以灌田。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三灣陂，在五都，風吹羅带、紅水山流下，堰以灌田。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羅卜山陂，在五都，山水源長，有一岩陂、二岩陂、三岩陂、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四岩陂，堰以灌田。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河上鄉陂，在六都，自錦田，水入古洞陂流下，堰以灌田。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（嘉慶《新安志》卷四（山水略·水》）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潮汐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朝日潮，夕日汐。自東南大洋，道佛堂門，至南頭大海，一派而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上，分五·初一至初三、十六至十八日，夏辰冬午，春秋已時潮；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夏戌冬子，春秋亥時汐，之平。初四至初六、十九至二十一日，夏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已冬未，春秋午時潮；夏亥冬丑，春秋子時汐，之落·初七至初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九、二十二至二十四日，夏寅冬辰，春秋卯時潮；夏申冬戌，春秋酉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時汐，之败。初十至十二、二十五至二十七日，潮皆同上，惟春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已時；汐皆同上，惟春亥時，之起。十三至十五、二十八至三十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日，夏卯冬已，春秋辰時潮；夏酉冬亥，春秋戌時汐，之旺，與他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處翼。每年五月初一至初三、十六至十八日，潮最大，俗呼龍舟水。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十一月初一至初三、十六至十八夜，汐最大，俗呼夜生水。八月中，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潮较大。值風作時，早潮阻風不得落，晚潮復至，波濤，往往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漂舍、没禾稼、坏舟，之沓潮。或數十年一有之。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34</w:t>
      </w:r>
    </w:p>
    <w:p w14:paraId="4FDFAF18">
      <w:pPr>
        <w:jc w:val="left"/>
        <w:rPr>
          <w:rFonts w:hint="eastAsia" w:ascii="Songti SC Regular" w:hAnsi="Songti SC Regular" w:eastAsia="Songti SC Regular" w:cs="Songti SC Regular"/>
        </w:rPr>
      </w:pPr>
    </w:p>
    <w:p w14:paraId="047D347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【原书第63页 · 环境（山水、气候、物产、灾异）】</w:t>
      </w:r>
    </w:p>
    <w:p w14:paraId="6B2551C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十月朔，候潮以占明年之水，以日值月。朔日潮盛，则正月大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水；二日，應二月，至十二日皆然，占之悉。又潮長之早晚，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云：“初一、十五当朝．，初八、二十三，水大牛歸。”此漁人舟子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語，然百不失一也。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（嘉《新安縣志》卷四《山水略·潮汐&gt;）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桂角泉，在桂角山下，泉水甘美。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仙人井，在長洲山麓，泉出石上，隆冬不竭，甘冽常。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（嘉《新安志》卷四（山水略·井泉&gt;）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35</w:t>
      </w:r>
    </w:p>
    <w:p w14:paraId="562BA5FA">
      <w:pPr>
        <w:jc w:val="left"/>
        <w:rPr>
          <w:rFonts w:hint="eastAsia" w:ascii="Songti SC Regular" w:hAnsi="Songti SC Regular" w:eastAsia="Songti SC Regular" w:cs="Songti SC Regular"/>
        </w:rPr>
      </w:pPr>
    </w:p>
    <w:p w14:paraId="2B86DA9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【原书第64页 · 环境（山水、气候、物产、灾异）】</w:t>
      </w:r>
    </w:p>
    <w:p w14:paraId="5A62E14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氣候與月今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氣候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粤為炎服，多而少寒。三冬無雪，四時似夏，一雨成秋。其舒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夏淫霖，庭户流泉，衣生白。即秋冬之間，时多南風，而潤地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濕，人理疏而多汗。曰：“急脱急著，強於服藥。”此氣候之大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较也。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風翼附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六、七、八月有風·其作也，虹先兆，雲凝不行，雷不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動，海氣沸騰，石響，水禽逐，狂飙乍起乍息，常有過夜北風。其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成也，毁屋殺稼，拔木沉舟。其息也，必轉東荡西而南，然後停止，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之回南。若不回南，则間日復發·日：“母不回南，再來不待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三。”其暴者不久，或數時，或一日夜。其柔者愈久，或二三夜而後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息。凡崴，一鬼打節，有一；三鬼打節，有三。鬼，鬼宿也。打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節者，或立春、立夏等節逢鬼宿也。又有石尤風作，與風同。但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風起止，俗對時，石尤则略巽也。他如海氣腥，亦暴風之兆。雲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疏直，之風路，舟人即徙舟避之。至東南北作，之北暴，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之頭，又之泥浪，此则较風少，又不必回南而後息·俗人占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日业發量··三，：是宁·画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36</w:t>
      </w:r>
    </w:p>
    <w:p w14:paraId="187D3B52">
      <w:pPr>
        <w:jc w:val="left"/>
        <w:rPr>
          <w:rFonts w:hint="eastAsia" w:ascii="Songti SC Regular" w:hAnsi="Songti SC Regular" w:eastAsia="Songti SC Regular" w:cs="Songti SC Regular"/>
        </w:rPr>
      </w:pPr>
    </w:p>
    <w:p w14:paraId="5C6FE8A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【原书第65页 · 环境（山水、气候、物产、灾异）】</w:t>
      </w:r>
    </w:p>
    <w:p w14:paraId="2AAD289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者，云：“潮生風起，潮退風止。”此即泥浪之風，又云：“近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海多風。”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（嘉《新安縣志》卷二（舆地略·氣候》）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通志·廣东月令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正月，桃李花盛，柔桑可探。二黄，老圃種，剪韭，田功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既興。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二月，雷發聲，虹蜕見，魚苗生，降於，木棉、橘、柚華。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是月也。農功作。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三月，温風至，梅子熟，榔苞圻，催耕，田蛙鼓吹。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四月，榴火明，榕成荫，紫菱照水，樹蘭缀珠，白雨以時至。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五月，朱荔熟，椰含，大噪，钩割年，早禾登場。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六月，白雨足，西潦至，母乘潮，荔枝早熟。是月也，新毅既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登，驱播晚種。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七月，秧針碧，田浮，蝴蝶營。是月也，暑益酷，爍石流金。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八月，木芙蓉花，梨、栗熟，芋可剥，粘始，河豚乘潮至。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九月，木瘴發，紅薯登，白落，嘉魚出於峡，大粘始，菊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有黄華。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十月，嶺梅開，八功，橘、柚垂實，潮田登。是月也，霜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始下，氣乃寒。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十一月，桃始華，冬笋出，丹，鸪蔽葉，山花時茂，田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布種。是月也，晨敛款屯困，涸塘以漁。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十二月，水仙來賓，梅乃大放，風蘭賀春，青陽暢，草木萌動。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（嘉《新安縣志》卷二（舆地略·月令&gt;）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37</w:t>
      </w:r>
    </w:p>
    <w:p w14:paraId="5EE2E092">
      <w:pPr>
        <w:jc w:val="left"/>
        <w:rPr>
          <w:rFonts w:hint="eastAsia" w:ascii="Songti SC Regular" w:hAnsi="Songti SC Regular" w:eastAsia="Songti SC Regular" w:cs="Songti SC Regular"/>
        </w:rPr>
      </w:pPr>
    </w:p>
    <w:p w14:paraId="14DADCF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【原书第66页 · 环境（山水、气候、物产、灾异）】</w:t>
      </w:r>
    </w:p>
    <w:p w14:paraId="3324C1E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占候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十二月，小寒晴，早禾熟。大寒晴，晚禾熟。雨暗则歉云。邑地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無冰，民不知有東風解凍。有微霜，物以蕃登。俗云：“勤下粪不如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早犁田。”言打霜也。或有微冰，人即以為瑞雪云。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（康熙《新安縣志》卷二（天文志·占候&gt;）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占候附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正月，元旦暗，有雨·云：“乾冬濕年，禾款满田。”又谓：“正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月初六日晴，人民安；十六晴，有營生；二十六日晴，有蔬果。”又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谓：“立春晴一日，晨夫耕田不用力。立春前一日有雨，一春皆雨。”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贵也。“春分社後，斗米斗豆。”言款也。又曰：“雨打蛰節，二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月雨不歇。三月乾耙田，四月禾生節。”言無水插秧也。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雨用雨。”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四月，云：“小满池塘满，不满天大旱。”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五月，夏至雨，云洗倉水，米贵。又以二十為分龍日，二十五日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无回·回，：日。里·日回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以二十六日雨為分龍水。是月，晴天片雲，雨顷刻至者，日白撞雨。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云：“早禾望白撞，翻望偷淋。”偷淋者，夜雨也。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六月，喜初六晴，禾無，早稻有收。十二日多風，俗呼彭祖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忌，無風则雨。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七月，立秋小雨吉，大雨傷禾。云：“天下若逢處暑雨，然結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實也難收。”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八月，初一日風雨，毅贵，人民。虹見，毅贵。中秋月明，產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婦安寧。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38</w:t>
      </w:r>
    </w:p>
    <w:p w14:paraId="5DFF8945">
      <w:pPr>
        <w:jc w:val="left"/>
        <w:rPr>
          <w:rFonts w:hint="eastAsia" w:ascii="Songti SC Regular" w:hAnsi="Songti SC Regular" w:eastAsia="Songti SC Regular" w:cs="Songti SC Regular"/>
        </w:rPr>
      </w:pPr>
    </w:p>
    <w:p w14:paraId="472490F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【原书第68页 · 环境（山水、气候、物产、灾异）】</w:t>
      </w:r>
    </w:p>
    <w:p w14:paraId="020C76F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物產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《吕氏春秋》云：“之美者，南海之。”杨孚《南裔巽物志》：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“交趾晨者，一再種，冬又再熟。”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邑中宜稻，名類最多，日早禾仔、日海豐早、日黄殼仔、日紅頭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早、日大桂早，此頭造之早禾也。日甲子调、曰羅黏、日不知春，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此頭造之禾也。日莆菱、曰赤毅仔、曰來、日白殼赤，此頭造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之赤米毅也。日紅糯、日響糯，此頭造之糯毅也。日竹黏、日网黏，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此未造之早禾也。日白毅、曰矮苗、日黏、日鳥黏，此未造之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禾也。曰竹黏糯、日羊角、日鳥臀糯、日白糯，此又未造糯毅之種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類也·若敏為田之毅，香種為美毅之名，稻之大概可知矣。稷之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類有三，皆名為粟，曰粟、日狗尾粟、日大粟。麥之類三，日大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豆，日白豆，日鳥豆，日赤豆，又有豆、眉豆、三收豆。合黍、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稷、稻、麥而總名之日毅，此五毅之大凡也。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芋以黄芋為最，有青芋、銀芋，其俱甘滑可食。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邑之薯類不一，有甘薯、山薯、番薯、葛薯、毛薯、紅薯、白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薯、大薯之别·惟番薯，土人間以之代．，颇有補益，以其得土性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厚也。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宜人。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40</w:t>
      </w:r>
    </w:p>
    <w:p w14:paraId="546E4473">
      <w:pPr>
        <w:jc w:val="left"/>
        <w:rPr>
          <w:rFonts w:hint="eastAsia" w:ascii="Songti SC Regular" w:hAnsi="Songti SC Regular" w:eastAsia="Songti SC Regular" w:cs="Songti SC Regular"/>
        </w:rPr>
      </w:pPr>
    </w:p>
    <w:p w14:paraId="5F4D591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【原书第69页 · 环境（山水、气候、物产、灾异）】</w:t>
      </w:r>
    </w:p>
    <w:p w14:paraId="7AB6F5E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菜之產不一。春芥藍、蓬、生菜、青蒜、菠菱、，而蒲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稍後·夏菜、豆角、菜、凉瓜、黄瓜、節瓜。秋冬白菜、芥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菜、葛、冬瓜。生蔓至葱、四時皆有焉。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昆布，生海中，葉如掌，大似薄，色，土人以淡水漂之，则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色白如雪，可療痰，一名大葉苔。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海藻，俗名馬尾茜，人多探之，以油醋拌食。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膠菜，一名鹿角菜，其色紫，生海涯石上，可為裱糊之用，工匠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紫菜，生海涯石上，為食品所珍，故銷售甚廣。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茶產邑中者甚，其出於杯渡山壁上者，有類蒙山茶。烹之作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幽蘭、茉莉氣·緣山勢高，得露以滋潤之故，味益甘芳，但不易得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耳。若鳳凰山之鳳凰茶，竿山之竿茶，消食退熱，以及竹仔林之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清明茶，亦邑中之最著者也。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荔枝，樹高丈餘，或三四丈·葉蓬蓬，青花朱實，實大如卵，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肉白如肪，甘而多汁，乃果之最珍者。故蘇玉局詩云：“但得荔枝三百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，不妨長作嶺南人。”其種不一，曰大荔、日黑葉、日小華山、日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状元紅，俱於仲夏成熟。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龍眼，一名龍目，實青黄，形圆如彈，核似木子而不，肉白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而多，其甘如蜜，叢生作穗，如葡萄然。荔枝過龍眼熟，故又名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荔枝奴，言常其後也。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41</w:t>
      </w:r>
    </w:p>
    <w:p w14:paraId="0D7993F4">
      <w:pPr>
        <w:jc w:val="left"/>
        <w:rPr>
          <w:rFonts w:hint="eastAsia" w:ascii="Songti SC Regular" w:hAnsi="Songti SC Regular" w:eastAsia="Songti SC Regular" w:cs="Songti SC Regular"/>
        </w:rPr>
      </w:pPr>
    </w:p>
    <w:p w14:paraId="0BD075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【原书第71页 · 环境（山水、气候、物产、灾异）】</w:t>
      </w:r>
    </w:p>
    <w:p w14:paraId="40E092E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油柑子，山果也。皮滑如奈，色青黄，大如彈丸，味甘而微苦，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食後香留舌本。一名洋柑。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梅花，《羅浮志》載：“廣郡梅花，常與菊花相及，所先開嶺上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素馨花、茉莉花，皆番人自西國移種於南海。人其芳香，競植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之·按：素馨，原名那悉茗，南汉宫人素馨喜簪此花，故名·茉莉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更大，香最芬烈。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指甲花，樹高五六尺，枝條柔弱。花開時其香與素馨、茉莉相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等，亦番人自大秦國移植南海，今邑人多種之。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朱槿花，葉皆如桑葉，光而厚。樹高四五尺，自二月開花，仲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冬始歇。其花深紅色，五出，大如蜀葵；一叢之上，日開數百朵。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拘那花，即爽竹桃花。夏開，淡紅色，一朵數萼，至深秋有之。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史君子花，蔓生。作架植之，夏時盛放，一簇開一、二十花，輕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盈似海棠。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蘭，為香祖，以蘭為上·多岐出，其葉長至三尺，蕾尖花大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隔山香。次则公孫福，每一大，辅以二小，若公之领孫。其花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上開下。又次日出架白，一名素心。又次青蘭，葉長二尺，小而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直。其花青碧，以白幹者為上，紫幹次之。又次為黄蘭，葉長而稍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大，花淡黄，有小紅紋。又次為草蘭，以短葉白幹者為上，有雙花、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單花之别。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賀正蘭，當立春及元日始開。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風蘭，花葉心抽出雙朵，於檐間，不着水，自然繁茂。一名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樹蘭，高丈許，花似魚子，香烈過之，不能度嶺。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43</w:t>
      </w:r>
    </w:p>
    <w:p w14:paraId="185DB68F">
      <w:pPr>
        <w:jc w:val="left"/>
        <w:rPr>
          <w:rFonts w:hint="eastAsia" w:ascii="Songti SC Regular" w:hAnsi="Songti SC Regular" w:eastAsia="Songti SC Regular" w:cs="Songti SC Regular"/>
        </w:rPr>
      </w:pPr>
    </w:p>
    <w:p w14:paraId="281EC2F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【原书第72页 · 环境（山水、气候、物产、灾异）】</w:t>
      </w:r>
    </w:p>
    <w:p w14:paraId="2F2639E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珍珠蘭，《廣州志》曰暹蘭，如珍珠、如金粟，一枝數串，來自暹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羅，一名爪蘭。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重陽”，蓋菊性凌霜愈盛，而嶺南以冬至始有微霜也·其色有紅、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白、黄、胭脂數種。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吊鐘花，樹高數尺，枝屈曲偃赛，正月初先作花，後開葉，一枝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缀數十小鐘，色晶瑩如玉，雜以紅點，邑杯渡山極多。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馬花，赤如馬缨，其花下垂，一條數千〔十】朵·樹高丈許，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有白、有桃紅而大紅镶，尤種也。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九里香，木本。葉細如黄杨，成叢。花白，有香甚烈。又有七里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香，葉小梢大，其樹皆不甚高，可作盆盎之玩。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鳳仙花，一名金鳳花。有紅、白、紫、碧數色。婦女每以花之紅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者捣汁染指甲，其子入藥，名急性子。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石榴花，有四季常開者，於夏間既實之後，秋深復花且實，其千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葉者尤艷。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雁來紅，以雁來時盛。一名老少年。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仙人掌，枝青嫩而扁厚，有刺，人家每植於頭，以辟火。其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汁入目，使人失明。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藍草，葉細小，二月種，五月收，邑人取以為靛。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三，根似蔓而软脆，性熱，消食，一名山奈。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鮮草果，人多種以為香，蓋杜若，非藥中之草果也。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耳子，俗呼痴頭名，可療毒。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油葱，一名蘆。形如水仙葉，葉厚一指，花開如玉簪·根而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生，長尺餘。葉中有膏，婦人每取以澤髮。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44</w:t>
      </w:r>
    </w:p>
    <w:p w14:paraId="11DFB1E6">
      <w:pPr>
        <w:jc w:val="left"/>
        <w:rPr>
          <w:rFonts w:hint="eastAsia" w:ascii="Songti SC Regular" w:hAnsi="Songti SC Regular" w:eastAsia="Songti SC Regular" w:cs="Songti SC Regular"/>
        </w:rPr>
      </w:pPr>
    </w:p>
    <w:p w14:paraId="45CC70F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【原书第73页 · 环境（山水、气候、物产、灾异）】</w:t>
      </w:r>
    </w:p>
    <w:p w14:paraId="21697E0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榕樹，有大葉榕、細葉榕之分。其細葉榕，葉大如麻，實如冬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青。樹幹拳曲，不可以為器；燒之無焰，不可以為薪。以其不材，故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能久而無傷·其十，藤梢入地即生根·或一大株，有根四五處，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而横及粼樹，即成連理枝。鳥其子，隧於他樹即寄生，久而根株蟠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固，他樹枯朽，竟成榕樹矣。《嶺南雜記》云：“紅梅以北，樹無有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如榕大者，十餘，離奇古怪，備木之。年久者常結伽南香，焚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之致鶴。植於水際，其子可以肥魚·細枝曝乾束為炬，風雨不；其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製藥，可以固；其脂可以貼金接物，颇與漆似。人但知有用之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用，而不知無用之用也。”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木棉樹，大可合抱，高十數丈，葉如香樟，花瓣極厚。正二月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開，色大紅而蕊黄。開時無葉，子色黑，大如酒杯，老拆裂，有絮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茸茸，土人取以為捆褥。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香樹，邑内多植之。東路出於源、沙螺灣等處為佳；西路出於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则生，經手摘则否。香氣久而愈盛。正幹為白木香，出土尺許為香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頭，必經十餘載，始鳌如馬牙形，俗呼為牙香。凡種香家，婦女潜取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佳者藏之，名女兒香。時供神，以此為敬。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竹之類不一，《廣志》云：“雲母，大竹也·竹，細而多刺·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索。漢竹，大者節受一斛，小者數升，為稗。利竹，蔓生，勒。”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《嶺南雜記》：“第竹，多刺，土人以為藩·大頭竹，可為筏。”他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如紫竹、球竹、鳳尾竹、羅汉竹，同實巽名，不可勝數，然非邑中所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產，概不附載。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45</w:t>
      </w:r>
    </w:p>
    <w:p w14:paraId="422BEAC6">
      <w:pPr>
        <w:jc w:val="left"/>
        <w:rPr>
          <w:rFonts w:hint="eastAsia" w:ascii="Songti SC Regular" w:hAnsi="Songti SC Regular" w:eastAsia="Songti SC Regular" w:cs="Songti SC Regular"/>
        </w:rPr>
      </w:pPr>
    </w:p>
    <w:p w14:paraId="32F1D15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【原书第74页 · 环境（山水、气候、物产、灾异）】</w:t>
      </w:r>
    </w:p>
    <w:p w14:paraId="21181CA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藤之類不一，有黄藤、白藤、沙藤、金剛藤之殊。惟蛇藤，凡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遇有蛇之所，即有此藤。捕蛇者以藤圈牵之，蛇不敢強。舍此藤，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不能伏。俗呼為葛藤。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治葛，毒草也，蔓生，葉如羅勒，光而厚，一名胡蔓藤，即腸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草。食之能殺人。其葉節節對生如，俗名對面。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，隨陽鳥也，毛色赤黑而遍斑白點。天寒口暗，暖對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啼，啼必連轉數音·飛必向南，日在南故也。早晚有霜露则不飛，飛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必木葉以自蔽，恐霜露露其背，聲為之亞，故性畏霜露·多自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呼，曰：“行不得也哥哥”，聲尤凄切。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與，其形相似。色黑無斑，始由鼠化，終復為鼠，夏有冬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無。毛有斑點，始由、黄魚化，終以卵生，四時常有。今通呼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為鶴，性善门。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眉，產邑之眉山，類黄而小，善，好门，人多珍之。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兜兜雀，其名自呼，產邑之大奚山中，出则有大風。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豁，雞頭鳥喙，尾長下垂，聲豁豁，性嗜蛇，能治骨節折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傷。其哺子時，取其，折兩足，以蛇飼之，折復，故有奇。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江，在涨海中隨潮上下·常以三月風至，乃還洲，颇知風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色。若群飛至岸，必有大風，海船每因此暂泊。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虎，黄色而斑，長啸風生，百默震恐，故為山默之君。邑中山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往往有之。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46</w:t>
      </w:r>
    </w:p>
    <w:p w14:paraId="24B5B17E">
      <w:pPr>
        <w:jc w:val="left"/>
        <w:rPr>
          <w:rFonts w:hint="eastAsia" w:ascii="Songti SC Regular" w:hAnsi="Songti SC Regular" w:eastAsia="Songti SC Regular" w:cs="Songti SC Regular"/>
        </w:rPr>
      </w:pPr>
    </w:p>
    <w:p w14:paraId="2D1A6A3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【原书第75页 · 环境（山水、气候、物产、灾异）】</w:t>
      </w:r>
    </w:p>
    <w:p w14:paraId="6F6D1F5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猴，乃猿之，能人性，穴處山谷中，千百為群。邑之伶仃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山、竿山等處所產最繁，俗呼馬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黄，即，似鹿而小，毛黄黑色，性善，觸物走，飲水見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鞍等山皆有之。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地猪，似猪而小，藏山麓穴中，夜则食薯芋。人捕之，一身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皆不能傷，惟在软嘴處撃之倒。其肉可益陰虚之症。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山猪，即毫猪·身有棘刺，能振發以射人，颇為禾稼之害，俗名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箭猪。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，水默也。一名獭。類青狐而小，啄尖足，能知水性，高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下為穴，善捕魚。人於春前捕之，取其皮以為裘。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海鳅，大者長數十丈，眼大如箕，牡、蚌、螺叢生背上，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如山，一名魚。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魚，大者十餘丈，嘴骨數尺，排如锯，有力善門。《廣興記》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名狼藉·云：“海鳅大魚強。”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浪夜還風”，此。肉甚腥，不可食。漁人捕之以煎膏，夜照讀而不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傷目。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魚，圆頭縮尾，狭鳞扁身，肉厚細嫩，刺與骨皆脆，美味甘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平，食之肥健益氣。一名魚，以其形如镜也。有黑、白二種，白者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魚，大者長二、三尺，身圆皮滑，無鳞骨脆，味甘，肉多脂，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性畏蔓，若以蔓拌，味失真而臭。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馬鲛，即馬膏也·滑皮、尖嘴、長身、叉尾，以月出，至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47</w:t>
      </w:r>
    </w:p>
    <w:p w14:paraId="1A913A8F">
      <w:pPr>
        <w:jc w:val="left"/>
        <w:rPr>
          <w:rFonts w:hint="eastAsia" w:ascii="Songti SC Regular" w:hAnsi="Songti SC Regular" w:eastAsia="Songti SC Regular" w:cs="Songti SC Regular"/>
        </w:rPr>
      </w:pPr>
    </w:p>
    <w:p w14:paraId="3841466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【原书第76页 · 环境（山水、气候、物产、灾异）】</w:t>
      </w:r>
    </w:p>
    <w:p w14:paraId="77C8FE2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馬五，一名馬母，似，鳞細而肉粗，為馬之次，其甘美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黄花魚，周身金鳞，頭有石，瑩潔似玉·長尺許，探於大澳海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中。自九月至十一月，漁者暮其聲，用苦合圍以取，曰打黄花。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色白者名白花，細小者名黄花，其膠甚美，語曰：“黄、白二花，味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勝南嘉。”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泥頂魚，大者數百斤，身長，色青黑，皮厚。人取其皮曝乾，烹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食甚佳。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石斑魚，身有斑點，其味甚美。又有名秤星者，身紅，滿缀小金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星，舆泥頂鱼俱出海中水深處。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魚，至冬益肥。魚、魚至夏益肥·曰：“寒熱。”又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曰：“熱，一以寒而美，一以熱而美。”有數種：白牙、黄、赤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、黑。以白牙、黄為上·，亦有紅、白二種，白者尤美，其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宝魚，類而小，亦至冬而美。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細鳞魚，似而鳞細，其首尤鮮。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魚，大者重數十斤，以仲春出，望之如黑雲。漁者合圍取之，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其下堆數十百丈。叉一魚，次魚飲其血，復上，復刺，如是相連不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，故得其一，则源源而來。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白魚，身扁如，色白，鳞，產於季春時最盛。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貼沙魚，一名版魚，種類不一。色有青、紅、斑、黑；身有長、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短、大、小；鳞有粗、細。細鳞而長大者佳。喜貼沙上，即《爾雅》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所谓比目魚也。一名鲽，、淡水皆有之。《吴都赋》云：“雙比目，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片则王餘。”内有一種名七日鮮，經數日，其味不變。又一種口偏左，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名左口，即地魚也。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魚，大者數百斤，肉颇粗，美在頭、腹、腸、。其膠最為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48</w:t>
      </w:r>
    </w:p>
    <w:p w14:paraId="5D70B831">
      <w:pPr>
        <w:jc w:val="left"/>
        <w:rPr>
          <w:rFonts w:hint="eastAsia" w:ascii="Songti SC Regular" w:hAnsi="Songti SC Regular" w:eastAsia="Songti SC Regular" w:cs="Songti SC Regular"/>
        </w:rPr>
      </w:pPr>
    </w:p>
    <w:p w14:paraId="06A8EAE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【原书第77页 · 环境（山水、气候、物产、灾异）】</w:t>
      </w:r>
    </w:p>
    <w:p w14:paraId="61AAD94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固，今弓匠用以膠弓。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青衣魚，大十數斤，周身青錄，頭有石。天若大，數日即死。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皮肉俱美，有款者、有尖者，亦其類也，但頭有紅紋錯采耳。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馬鬃魚，狀如馬鬣，長二、三尺，或五、六尺，扁滑無鳞，一名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虎魚，頭生叢刺，擦可畏，色黑肉白，皮滑如油，甜美倫。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蒲魚，形如荷葉，大者圍數尺，尾長，能螯人·黄色、白肉·尖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味不佳。最大者曰角，面生二角，圍約數十丈。牡、蚌、螺雜生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其上，鋪水面如島。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魚，口在背上，有紋如方印，平游水中，遇大魚以印黏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下，啜其血，至大魚而後。肉甚佳，然不可常得。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，魚大者，身如椽，長數尺，尖嘴、锯，能噬人·取上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船，必以刀叉傷之，滑而無鳞。按：之類不一，出泥中，黄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出坑田中，白出淡水中·此與追、追、骨、鹤、沙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等，同出海中。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鲨魚，種類甚，有犁頭鲨、斑點鲨、狗螺鲨、齊口鲨、虎鹿锯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鲨，皆背鬣腹翅，肉粗淡無味，美在翅。翅如金，珍品焉。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生，有孔，其子朝出口，暮入·按：诸鲨惟狗螺鲨性平温，能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汗，食之有益；而齊口鲨兒暴物也。《莉園雜記》云：“海鲨變虎。”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张師正《倦游雜錄》云：“鲨魚斑者化鹿”，是不但化虎也。然新邑罕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见之。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飛魚，身小翅長，色淡紅，頭有雙角，每離水而飛·按：《吴都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赋》：“文夜飛而”，即此。夜見漁火，爭投船上，烹之甚美。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河豚，别名鋪魚，有毒在涎舆子。產於江河者，皆不盈尺。海中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大者，重十餘斤，俗名猪仔。不熟能殺人。入秋佳，多食益胃，暖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人。然亦至，究以不食為宜。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49</w:t>
      </w:r>
    </w:p>
    <w:p w14:paraId="625125D2">
      <w:pPr>
        <w:jc w:val="left"/>
        <w:rPr>
          <w:rFonts w:hint="eastAsia" w:ascii="Songti SC Regular" w:hAnsi="Songti SC Regular" w:eastAsia="Songti SC Regular" w:cs="Songti SC Regular"/>
        </w:rPr>
      </w:pPr>
    </w:p>
    <w:p w14:paraId="5C11273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【原书第78页 · 环境（山水、气候、物产、灾异）】</w:t>
      </w:r>
    </w:p>
    <w:p w14:paraId="033052B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追魚，海產，族也。身赤黑斑點，大者長七、八尺，味甘多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脂，较追更勝。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横、青鳞二者，魚之下品也·横來，海水皆，魚遠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避·夜至處，海水放紅·往來無定，或一曾數萬斤，久可食。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海猪、海牛，皆像其形而名，此魚而默也，邑之海皆有之。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人魚，長六、七尺，體、髮、靴、牡如人，惟背有短鬣，微紅。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雄者名海和尚，人首身，足差長，無甲。雌者為海女，能媚人，舶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行遇者，必解之。云：“母逢海女，毋見人魚。”此蓋魚而妖者。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沙，一名龍腸，形如蚯蚓，長四、五寸，大如指，色淡紅，處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沙中，味清性寒。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魚，身如革囊，旁有雨翼，頭生八爪，大者長尺許，通體晶瑩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如玉，脊骨若玻璃朗澈，肉柔滑甘美。小者名筒，亦名脆筒。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墨魚，狀類魚，身稍短，脊骨硬，有，一名鳥贼·恒浮水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面，鳥見以為死，往喙之，被卷入水。腹中有墨，常吐以形。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章魚，足有八，一名章。昌黎《南食詩》，其五為《章》，是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也。其差小者俗名。土人以線繁小岳入波中引之。按：章魚亦鳥贼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之類，身如猪瞻，無背骨，正月自食其足，足，腹破子出。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坑蟹，產深潭大溪中，形如，長丈許，遇人噬，兒悍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常。夜则上山食草，經過處，草為之偃。土人燃灰，厚布藏利刃於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下，遇灰體涩，刃傷其腹而取之，脂膏最多，洵嘉品也。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，大者尺餘，如覆箕。甲瑩滑青錄，眼在背，口在腹，足如蟹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而多四，尾三棱而多刺·其血碧，子如珠，喜群游，善候風·殼雨截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如扇，常张以為帆。雌大雄小，雌負雄於背，怒濤不解。取之者，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持雄雌不去，故曰媚，昌黎詩云：“形如惠文，背眼相負行”，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是也。出沙江、赤灣洋面者佳。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50</w:t>
      </w:r>
    </w:p>
    <w:p w14:paraId="2196ADCC">
      <w:pPr>
        <w:jc w:val="left"/>
        <w:rPr>
          <w:rFonts w:hint="eastAsia" w:ascii="Songti SC Regular" w:hAnsi="Songti SC Regular" w:eastAsia="Songti SC Regular" w:cs="Songti SC Regular"/>
        </w:rPr>
      </w:pPr>
    </w:p>
    <w:p w14:paraId="4AB61BB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【原书第79页 · 环境（山水、气候、物产、灾异）】</w:t>
      </w:r>
    </w:p>
    <w:p w14:paraId="75B72E9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蟹，族類不一，水鄉皆有。扁大足者曰，兩螯無毛，巽於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常蟹·善候潮，潮來二鳌，仰而迎；潮退折六足，俯而送。美在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螯，甘在膏，膏應月為盈·匡初，柔如絮，通體脂凝，紅黄雜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螯長倍於身，甲五色，錯采如錦，味稍逊，邑人之。其餘石蟹、竹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蟹、毛蟹、扁蟹等，又其次也。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蠔，出合澜海中及白，土人分地種之，日田。其法燒石令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紅，投之海中，生石上·或以房投海種之，一房一肉·潮長房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開以取食，潮退房阖以自固·殼可砌，可燒灰，肉最甘美，曬乾白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蠔豉。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水母，一名蚱，一名石，生海中。其形潭然凝結，腹下有物，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如絮。有口無目，常有依隨之。見人，此物亦隨之而没。郭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璞《江赋》云：“水母目”，蓋此也。每夏月，覃人而貨之，名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曰海蛮。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類不一，有沙、麻、斑節、金钩之名。其最大者曰龍，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重二三斤，默如龍，采色鮮耀，味甘稍腥。最美者曰明，其色青，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鮮甜居錯之上。極少者曰銀，取以造醬，俗名晦，味殊不恶。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螺，種類亦繁，有沙螺、田螺、丫螺、潺螺、刀螺、指甲螺、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青口螺、石頭螺、鹦螺、米仔螺、石竭螺、寄生螺，不一其名·以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馬柱為上，取柱曬乾，名曰帶子，味甘以柔，海錯中至珍者。次则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九孔螺，即石也，殼有九孔，《本草》谓之石決明。殼肉，肉黏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石上，間亦產珠，土人名為鲍魚。又有香螺，味清香可愛，其殼雌雄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聲，可應軍中之用，俗之響螺。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海，狀圆而扁，圍寸許，周身皆刺·破其殼，丙皆紅膏·烹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食，甘香巽常，之亦佳。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海鏡，一名菜，殼雨片，合以成形。腹中有蟹子，其小如豆，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而頭足俱備。海鏡饥，蟹子即走出取食，蟹歸腹，海镜亦，此即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郭璞所“結腹蟹”者也。其肉名黄，可為醬。其殼如鏡，可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51</w:t>
      </w:r>
    </w:p>
    <w:p w14:paraId="02C0B15E">
      <w:pPr>
        <w:jc w:val="left"/>
        <w:rPr>
          <w:rFonts w:hint="eastAsia" w:ascii="Songti SC Regular" w:hAnsi="Songti SC Regular" w:eastAsia="Songti SC Regular" w:cs="Songti SC Regular"/>
        </w:rPr>
      </w:pPr>
    </w:p>
    <w:p w14:paraId="6B2C998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【原书第82页 · 环境（山水、气候、物产、灾异）】</w:t>
      </w:r>
    </w:p>
    <w:p w14:paraId="78D33FB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國朝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【順治】五年，戊子，大，斗米銀一雨二，人多死，間有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割充腹者。男女一口易米一斗。又值大疫，盗贼發，民之死亡過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半，有一鄉而無一人存者。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十年，癸已，復，斗米銀八，人多死。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十二年，冬十月二十四日，大雨雹，屋瓦破毁，人被傷撃。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十七年，十一月初八日，雷電作，連雨七日夜乃止。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康熙元年，潮大溢。是年移村。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三年，二月，彗星見於西南。是年春夏旱。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四年，二月初二日，日侧有白氣數圈，逾時乃散。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五年，十月二十四，彗星見於東南，長數丈，如虹。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八年，正月，潮大溢，如元年。是年復村。七月一日，有三龍，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二白一黑，自西海起飛，至城南而去，民房橡瓦捲去甚多。八月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二十六日，風大作，民復鄉初歸，新蓋房屋被吹毁。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十二年，五月二十一日，風作，海潮大溢，没屋浸禾。知縣李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可成為文祭之。见（藝文&gt;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十九年，多虎，傷人甚，年餘乃止。七月，彗星見於西方，數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月乃减。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四十七年，大。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乾隆二十二年，正月十五夜，霜厚尺許。是年米贵。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二十五年，八月初九日，風。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二十六年，八月初十日，風。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三十三年，五月初七至十三，連日大雨如注。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三十五年，聞五月，大雨。七月十三日，地震。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三十七年，狼、虎成群，傷人甚多。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四十二、三兩年，大旱，米贵，人多饿死。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五十一年，蝗食稻。秋冬旱，大。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54</w:t>
      </w:r>
    </w:p>
    <w:p w14:paraId="1D35621B">
      <w:pPr>
        <w:jc w:val="left"/>
        <w:rPr>
          <w:rFonts w:hint="eastAsia" w:ascii="Songti SC Regular" w:hAnsi="Songti SC Regular" w:eastAsia="Songti SC Regular" w:cs="Songti SC Regular"/>
        </w:rPr>
      </w:pPr>
    </w:p>
    <w:p w14:paraId="440387C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【原书第86页 · 经济（田赋、墟市）】</w:t>
      </w:r>
    </w:p>
    <w:p w14:paraId="4E03D67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田赋鹽課、魚課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陳悦華、周敬和领耕土名竹角、茅、径口，八十五班，税二十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零九分七鳌。每崴供租銀八，共銀一十六雨七七分六鳌。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陳日輝、郎容保领耕土名大灣山頂，一十一，税一五分。又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土名白角山顶六班，税二分九鳌，每崴供租銀八，共銀一雨四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三分二鳌·乾隆二十六年報免税二分九鳌，實存一五分，納租銀一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陳悦興耕土名大塘，二十四班，税二一分，每崴輸租銀八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，共銀一雨六八分。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葉貴長、吴亞晚、吴二福、徐集和耕土名石排灣，一百一十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班，税二十五七分四鳌，每崴納租銀八，共銀二十雨零五九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周丁保耕土名薄寮，税一五分六鳌，每崴納租銀八，共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銀一兩二四分八鳌。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内據陳恩尚、葉士奇、姚家球具控，土名薄寮田地，行委官富司勘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丈，造册群覆，經知縣汪，除姚家球報升二十四七分六給照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管業外，尚餘已報未升之田，歸本邑書院師生膏火。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李子明领耕土名平洲，税四顷四十一，每崴納租三十六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文，共租銀一十五千八百七十六文。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58</w:t>
      </w:r>
    </w:p>
    <w:p w14:paraId="418CB38C">
      <w:pPr>
        <w:jc w:val="left"/>
        <w:rPr>
          <w:rFonts w:hint="eastAsia" w:ascii="Songti SC Regular" w:hAnsi="Songti SC Regular" w:eastAsia="Songti SC Regular" w:cs="Songti SC Regular"/>
        </w:rPr>
      </w:pPr>
    </w:p>
    <w:p w14:paraId="08A40F6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【原书第87页 · 经济（田赋、墟市）】</w:t>
      </w:r>
    </w:p>
    <w:p w14:paraId="644D5A0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袁尚廉领耕土名平洲，税一十三八分，每崴納租三十六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文，共租四百九十七文。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二共租一十六千三百七十三文·查本案李子明與袁土養控争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處地段，經知沈、汪、，丈得該處共税四顷八十三，除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回二十八二分，抵補袁土養虚上中米三斗五升七合外，尚餘税四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五十四八分，群請充本邑書院師生膏火。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（嘉《新安志》卷八（經政略·田赋&gt;）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政埠銷附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三丶經濟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明洪武二年，設廣东、海北二提司·廣東課提司领十二場，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在境者，舊有四場，日東莞、曰歸德、日黄田、日官富。迢元，改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官富為巡司，其課册籍，附入黄田場。明嘉靖二十一年，又裁革黄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田場，附入東莞場。縣止東莞、歸德二場，於廣東課提司。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（嘉《新安志》卷八（經政略·課&gt;）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蛋户事宜：有長尾繪、拖害、等户。其户納米多寡不同，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但有微米，每石折銀三零；無微米，一八分零。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原额有微、無微米一千零四十五石四斗一升三合。辦有微、無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微供水，共銀二百五十九雨五八分二七毫。内連聞，如無聞，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扣减。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比付钞供水，共銀七四分四鳌六毫。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魚油料銀，連圍、水，共銀九雨四八分四鳌六毫。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按：民瘴而危，莫漁為甚。或扁舟一葉，或枯竹數根，破浪衡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，與陽侯争旦夕之命·每見風條作，则哭婦沿濱·夫處至危至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之地，求不可必得之魚，以供不能免之課。課無免，而丁有逃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59</w:t>
      </w:r>
    </w:p>
    <w:p w14:paraId="214B043C">
      <w:pPr>
        <w:jc w:val="left"/>
        <w:rPr>
          <w:rFonts w:hint="eastAsia" w:ascii="Songti SC Regular" w:hAnsi="Songti SC Regular" w:eastAsia="Songti SC Regular" w:cs="Songti SC Regular"/>
        </w:rPr>
      </w:pPr>
    </w:p>
    <w:p w14:paraId="6CFEF25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【原书第88页 · 经济（田赋、墟市）】</w:t>
      </w:r>
    </w:p>
    <w:p w14:paraId="685C780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亡。言之可為寒心。乃近來海面一带，半為奸人投獻之資。古王政，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澤梁無禁，今豪右之勢，間海濱矣·如分流湖一海，乃新安水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匯之區·秋秒，邑民探捕黄花鱼，以為完糊口之需·而豪谋出海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税，欲攘而有之；且瞒控當道，指使衙官，以刑威逼劫之。知周希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曜禁侵，將投獻者，置之法。海濱之民得以守營利矣。（舊志）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國朝自康熙元年海禁，民不敢出海，前魚課米無微。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康熙二十四年，撤海禁。知安定枚招復魚課米九百四十一石二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斗五升。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（康熙《新安縣志》卷六（田赋志·魚課&gt;）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60</w:t>
      </w:r>
    </w:p>
    <w:p w14:paraId="5C59CE1B">
      <w:pPr>
        <w:jc w:val="left"/>
        <w:rPr>
          <w:rFonts w:hint="eastAsia" w:ascii="Songti SC Regular" w:hAnsi="Songti SC Regular" w:eastAsia="Songti SC Regular" w:cs="Songti SC Regular"/>
        </w:rPr>
      </w:pPr>
    </w:p>
    <w:p w14:paraId="490A353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【原书第90页 · 经济（田赋、墟市）】</w:t>
      </w:r>
    </w:p>
    <w:p w14:paraId="6856667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津梁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烏溪沙渡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沙网渡鄞洪惠税渡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白石渡同黄网渡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黄网渡邺洪儀税渡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以上横水渡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沙网渡，自沙网往灣下後海渡一双，原承銀六。郢洪惠承税渡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屯門渡，自屯門往大奚山白芒渡一隽，原承銀六。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源渡，自源往大步頭渡一双，原承銀四。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鳥溪沙渡，自鳥溪沙往大步頭渡一隽，原承銀四。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白芒渡，自大奚山白芒往元荫渡一，原承銀七五分。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白石渡舊志載郢洪儀承税渡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黄渡舊志载洪儀承税渡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62</w:t>
      </w:r>
    </w:p>
    <w:p w14:paraId="5081CAEC">
      <w:pPr>
        <w:jc w:val="left"/>
        <w:rPr>
          <w:rFonts w:hint="eastAsia" w:ascii="Songti SC Regular" w:hAnsi="Songti SC Regular" w:eastAsia="Songti SC Regular" w:cs="Songti SC Regular"/>
        </w:rPr>
      </w:pPr>
    </w:p>
    <w:p w14:paraId="478829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【原书第91页 · 经济（田赋、墟市）】</w:t>
      </w:r>
    </w:p>
    <w:p w14:paraId="6F51018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新田渡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塘坑橘，在六都大步下。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石陂頭橘，在上水石陂下，康熙五十一年庠生廖幹仲建。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東興橘，在上水沙塘陂下，乾隆十三年建。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三、經濟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蓮塘橘，在上水村右，通沙塘陂，水灌田。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黄泥嘴橘，在松柏村北。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吉橋，在羅坑之右，乾隆丁亥年，廖璞、生廖尚德建。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卧波橘，在五都水牛嶺下，長石三架，乾隆五十九年，屏山貢生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芝蘭、生郢豹變建。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屏山涌橘，在屏山村侧。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高步橘，在錦田之南，康熙年間，鄉人建。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敬母橘，在錦田村後，康熙四十九年，郢俊元建。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63</w:t>
      </w:r>
    </w:p>
    <w:p w14:paraId="7E75E3F0">
      <w:pPr>
        <w:jc w:val="left"/>
        <w:rPr>
          <w:rFonts w:hint="eastAsia" w:ascii="Songti SC Regular" w:hAnsi="Songti SC Regular" w:eastAsia="Songti SC Regular" w:cs="Songti SC Regular"/>
        </w:rPr>
      </w:pPr>
    </w:p>
    <w:p w14:paraId="00D1437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【原书第107页 · 社会与文化（风俗、名胜）】</w:t>
      </w:r>
    </w:p>
    <w:p w14:paraId="45271CE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移風易俗，由主教；而剛柔巽尚，因乎土習。故紀風俗者，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於地志焉。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士學術而謹仕進，其彈冠膺職者，代多賢聲焉·民多晨桑而後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商費，凡各市肆貿易，係邑人。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邑尚樸誠，不好文飾，少為僧道，少學工匠。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器用取潭，不尚淫巧。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房屋多土，但蔽風雨，不尚。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嫁娶重門地，極不與者為婚。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晨人種田，一年兩收。六月收早禾，為小造。收再插秧，故此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時晨忙。立秋前五日後五日，朝種而暮青。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山人不通官語，官府召訊，必令衙役答話。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尚巫，病多祈，間用艾灸，少用藥劑。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衣服多用麻絮，少羅。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賓客往來，多以白酒為禮。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婦女通問，每以麻茶相。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葬間用鼓樂，吊客或待酒席，主人不與。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元旦天明禮神，遍拜尊長親友，谓之拜年。自後連日相宴，之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飲年酒。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立春前期一日，有司以春牛、芒神迎於南山下。次早鞭春，民間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以是日有事於祖祠。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79</w:t>
      </w:r>
    </w:p>
    <w:p w14:paraId="7F0EAF94">
      <w:pPr>
        <w:jc w:val="left"/>
        <w:rPr>
          <w:rFonts w:hint="eastAsia" w:ascii="Songti SC Regular" w:hAnsi="Songti SC Regular" w:eastAsia="Songti SC Regular" w:cs="Songti SC Regular"/>
        </w:rPr>
      </w:pPr>
    </w:p>
    <w:p w14:paraId="332D164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【原书第108页 · 社会与文化（风俗、名胜）】</w:t>
      </w:r>
    </w:p>
    <w:p w14:paraId="757B781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十九日，名天機，二十日名籁败。鄉人作船送耗到門，主人以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豆置船中，送於郊外·船去，以桃枝街大蒜於門，以辟邪鬼。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二十日，各家以寶向外化之，為送。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二月社日，鄉人烹豚酒祭社神，以祈有年。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三月清明，有事於先瑩。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五月端午，釀角黍，缚艾虎，龍舟競渡。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夏至，屠狗，食荔枝，解。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七月七日，曝書、衣服·是日唱時，兒女早起焚香，於天街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前乞巧。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十四日，為孟蘭會，化衣以记其先者，必宰為敬云。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八月中秋，具酒月食芋。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九月重陽，祭墓，登高，放。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十一月冬至，有事於家祠，必宰為敬云。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十二月二十四日，為小年，晚祭宝。除夕，先洗澡，換桃符，貼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金，燃燈，燒爆竹，為酒以守崴。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日：習俗移人，賢者不免。故孔氏有作之立，较之行，非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不欲俗而軌於正也。苟無傷於大義，则純之，亦若可。他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如上已修锲，重九落帽，前哲何焉。邑自音永嘉之際，中州人士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避地嶺表，多留兹土。禮義之渐，所由來矣。其樸拙成風，巧飾不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習，未出於正，而亦不可非忠厚之遗也。獨是鼓樂送葬，宴飮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吊客，崇尚師巫，此陋習之因仍。而又或者乘嫁娶，则近於蔑禮傷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俗，宜革而化之，統在良司牧耳。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自永嘉之際，中州人士避地嶺表，兹邑禮義之渐所由來矣·其樸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拙成風，巧飾不習，未出於正，不可谓非忠厚之遗也。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士學術而謹仕進，其彈冠膺職者，代有賢聲焉。民多重晨桑而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後商買。晨人種田，一年兩收。器用取潭，不事淫巧。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80</w:t>
      </w:r>
    </w:p>
    <w:p w14:paraId="43743DAA">
      <w:pPr>
        <w:jc w:val="left"/>
        <w:rPr>
          <w:rFonts w:hint="eastAsia" w:ascii="Songti SC Regular" w:hAnsi="Songti SC Regular" w:eastAsia="Songti SC Regular" w:cs="Songti SC Regular"/>
        </w:rPr>
      </w:pPr>
    </w:p>
    <w:p w14:paraId="1ED9AFA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【原书第109页 · 社会与文化（风俗、名胜）】</w:t>
      </w:r>
    </w:p>
    <w:p w14:paraId="38E7C2C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房屋多土，但蔽風雨。今尚，砌以砖石。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嫁娶重門地，至不與者為婚。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邑中舊族，祠有祭田·或一祭、二祭。有瞻學以給子孫之為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生者；有卷資以給童試者；有路費以赠公車者·则散款以周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乏。惟子孫犯规及為公役者，不得入祠，為近古。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婚姻必以榔、萋葉、茶果之，曰過禮。不親迎，昏夕即見。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嫁女不以粧相耀，猫尚糖梅。親友造新婚家，索飮，曰打糖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梅。其家速客，日梅酌。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俗尚巫信鬼。凡有病，或使持衣燎火而招於門，或延道家逐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五、社會奥文化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以取之也。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壽必自六十一始，重一不重十。即魏叔子“大易元”之義也。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立春前期一日，有司以土牛、芒神，迎於南山下。次早鞭春·民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間以是日有事於祖祠。元宵張燈作樂，凡先年生男者，以是晚燈。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正月望後四日，俗天穿日。土人作，以針線縫其上，於天，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之補天穿。七月十四日及冬至日记祖，必以宰為敬。重陽墓，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與清明同。餘節大略與楚時無。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邑地濱海，民多以業漁為主。其務農者，亦能勤力作。惟地連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東、歸二邑，流土雜居，或田遠不得耕，為佃所據，至有售其業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者。抑強扶弱，恃在有司。謹記之，以備觀覺焉。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（嘉《新安志》卷二（舆地略·風俗&gt;）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81</w:t>
      </w:r>
    </w:p>
    <w:p w14:paraId="5A44642E">
      <w:pPr>
        <w:jc w:val="left"/>
        <w:rPr>
          <w:rFonts w:hint="eastAsia" w:ascii="Songti SC Regular" w:hAnsi="Songti SC Regular" w:eastAsia="Songti SC Regular" w:cs="Songti SC Regular"/>
        </w:rPr>
      </w:pPr>
    </w:p>
    <w:p w14:paraId="0FDCF9A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【原书第111页 · 社会与文化（风俗、名胜）】</w:t>
      </w:r>
    </w:p>
    <w:p w14:paraId="220205C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一學各一人；命建先晨壇，行耕藉田禮。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雍正六年，命直省拔，六年行一次。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雍正七年，設觀風整俗使，每省一員；給各官養廉；設約正，於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各鄉生員内選拔，予銀六兩；增設學正一員，一巡嶺東，一巡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雍正八年，颁發聖祖仁皇帝《御纂性理精義》、《詩經傅類纂》、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《春秋傅類纂》，刊布學宫。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雍正十三年，准前考進别籍，呈首改歸本籍。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乾隆元年，開博學鴻科，給各學教職全俸。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五丶社會與文化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乾隆二年，韶崴科，大學加七名，中學加五名，小學加三名。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乾隆七年，更定選拔之期為十二年。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乾隆九年，准廣東中式人七十九名，每人一名，錄科六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乾隆十一年，禁革應試童生卷價。學政：考試卷價，自雍正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十一年，經部定，每本價值三分，令提調自行辦置·嗣後童生，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府、州、縣以及院試卷價，令依部例。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乾隆十二年，定學臣考試，先文後武。廣東鄉試，减人七名，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鄉試副榜一名，加取科三十名。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乾隆十四年，韶經學，不拘進士、人、生，以及退休開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人員，俱万送部。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客籍學额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崴試取進文學二名，武學二名，科試取進文學二名。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按：新安自復界以來，土廣人稀，奉文招軍田·客民或由江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西、福建，或由本省惠、潮、嘉等處，續來新，承軍田，置民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業。自康熙五十五年奉例開設軍籍文、武學额各二名，至雍正十三年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83</w:t>
      </w:r>
    </w:p>
    <w:p w14:paraId="2165D462">
      <w:pPr>
        <w:jc w:val="left"/>
        <w:rPr>
          <w:rFonts w:hint="eastAsia" w:ascii="Songti SC Regular" w:hAnsi="Songti SC Regular" w:eastAsia="Songti SC Regular" w:cs="Songti SC Regular"/>
        </w:rPr>
      </w:pPr>
    </w:p>
    <w:p w14:paraId="2C24700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【原书第113页 · 社会与文化（风俗、名胜）】</w:t>
      </w:r>
    </w:p>
    <w:p w14:paraId="4FD2572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名勝古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夫名山大川，一經前人游覺，往往形歌，此地以人傅也。邑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中風景，其最著者如杯渡高峰、赤灣勝概，每令人低徊不能去。而且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追官富之遗墟，吊伶仃之忠魄，不禁感慨，悄然而悲矣。極之一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邱一壑，一台一榭，考焉必群。至於名人之冢墓，不使没於荒煙蔓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草之間，而寺禪林，概搜辑，亦以備觀覺之一助焉。志勝。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（嘉《新安志》卷十八（勝略》）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景炎行宫，在梅蔚山，宋景炎二年，帝舟抵此，作行宫居焉。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殿，故址存。”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杯渡石柱，在杯渡山之麓，濒海有二石柱，隔四十步，高五丈，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今半折。郡志“昔鲸入海，触折”云。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杯渡石像，在半山石岩内，深三尺，二丈，中有石台，像設其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上，約高五尺六寸。又有吊鐘，兩樹交枝之。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屯門鎮，郡志云：“大寳元年春，於寶安縣置屯門镇。”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石壁龍，在佛堂門，有龍形刻於石之侧。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八景1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杯渡仙，见杯渡山。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1新安縣八景中有“杯渡仙”及“洋甘瀑”在今香港圍。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85</w:t>
      </w:r>
    </w:p>
    <w:p w14:paraId="3A4CEE82">
      <w:pPr>
        <w:jc w:val="left"/>
        <w:rPr>
          <w:rFonts w:hint="eastAsia" w:ascii="Songti SC Regular" w:hAnsi="Songti SC Regular" w:eastAsia="Songti SC Regular" w:cs="Songti SC Regular"/>
        </w:rPr>
      </w:pPr>
    </w:p>
    <w:p w14:paraId="7A6BDF1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【原书第114页 · 社会与文化（风俗、名胜）】</w:t>
      </w:r>
    </w:p>
    <w:p w14:paraId="572E289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赤灣勝概，在南山之南，勢麗，開展兩翼，盤護葱郁。天妃宫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案，海外奇觀也。天妃神甚靈應，船經此，必橘记之。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梧嶺天池，在六都梧桐山旁，產龍葱竹、龍草。相傅有錄毛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，但少见之。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参山喬木，见前。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山桃李，在七都山中，有桃李數株。入山，之可，懷之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则迷路。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龍穴樓台，在三都海中，见龍穴洲。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鳌洋甘瀑，在七都大洋中，有石高十丈，四面潮，中有甘泉，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瀑若自天而下。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玉勒温泉，在三都。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丘墓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宋郢符墓，在横洲丫髻山。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耿榮禄墓，在官富山，碑刻“耿氏榮禄墓”五字。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金夫人墓，在耿墓侧·相傅慈元后女晋國公主溺死，金身以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葬，鐵鋼之。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郢孝子墓，在大步墟。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（康熙《新安縣志》卷三（地理志·古&gt;）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媚川都，在城南大步海，南漢時探珠於此。後遂相沿，重為民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害。邑人張維寅上書之。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景炎行宫，在梅蔚山·宋景炎二年，帝舟抵此，作行宫居焉。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殿。”基址、柱石存，今土人將其址改建北帝。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86</w:t>
      </w:r>
    </w:p>
    <w:p w14:paraId="4CC7E75B">
      <w:pPr>
        <w:jc w:val="left"/>
        <w:rPr>
          <w:rFonts w:hint="eastAsia" w:ascii="Songti SC Regular" w:hAnsi="Songti SC Regular" w:eastAsia="Songti SC Regular" w:cs="Songti SC Regular"/>
        </w:rPr>
      </w:pPr>
    </w:p>
    <w:p w14:paraId="49C3DF5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【原书第115页 · 社会与文化（风俗、名胜）】</w:t>
      </w:r>
    </w:p>
    <w:p w14:paraId="2DC5FE1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宋王台，在官富之東，有盤石，方平數丈。昔帝为躁於此。台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侧巨石舊有“宋王台”三字。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望夫石，在源海濱，背一小石，形如兒。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杯渡山，海上勝境也·昔宋杯渡禪師住踢於此，因名。山麓石柱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二，相距四十步，高五丈，今半折·府志谓：“昔鲸入海，觸折。”山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腰為杯渡寺，前有虎跑泉，其左则鹿湖、桃花潤、滴水岩、瑞應岩、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哥石。後有石佛岩，杯渡石像在焉。佛座後有洞，深不可測。有吊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鐘樹雨株，環抱岩上，古木千章，郁然秀。又有蘭花径，香氣四時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汨没，香溟無際，而山中林泉之勝，又覺别有天地矣。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鳌洋甘瀑，在七都大洋中，有石高十丈，四面潮，中有甘泉，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飛瀑若自天而下。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（嘉《新安志》卷十八（勝略·古&gt;）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寺觀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靈渡寺，在縣南三十餘里靈渡山。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杯渡庵，在杯渡山瑞應岩上。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慧善庵，在杯渡山瑞應岩上，今妃。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長春庵，在黎洞湮。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（嘉《新安縣志》卷十八（勝略·寺觀&gt;）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觀音，在大帽山下，觀音山之麓。明東莞成宇住此。宇遇有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遠行，計日多寡，一食之，行後不食，侯歸方食。其待犬亦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如是，人奇其有道風云。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（康熙《新安志》卷十三《雜志·寺&gt;）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87</w:t>
      </w:r>
    </w:p>
    <w:p w14:paraId="0C6A35E9">
      <w:pPr>
        <w:jc w:val="left"/>
        <w:rPr>
          <w:rFonts w:hint="eastAsia" w:ascii="Songti SC Regular" w:hAnsi="Songti SC Regular" w:eastAsia="Songti SC Regular" w:cs="Songti SC Regular"/>
        </w:rPr>
      </w:pPr>
    </w:p>
    <w:p w14:paraId="76CD5D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【原书第116页 · 社会与文化（风俗、名胜）】</w:t>
      </w:r>
    </w:p>
    <w:p w14:paraId="31517D5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壇廓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郢孝子祠，在邑五都大步墟侧，记明孝子郢思孟。万乙未年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建，今坛。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王巡撕祠，记國朝廣東巡王來任。一在西鄉，一在沙頭墟，一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在石湖墟。王巡撕奏請展界疏，见《藝文》。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沙网古，记天后，在沙网海岸。前舊置有渡。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（嘉《新安縣志》卷七（建置略·壇&gt;）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坊表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“秀之門”，在上水村，為生廖定邦妻李氏立。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“勁節松筠”，在屏山村，為郢光客妻立。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（嘉《新安縣志》卷七《建置略·坊表》）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88</w:t>
      </w:r>
    </w:p>
    <w:p w14:paraId="7F827D6C">
      <w:pPr>
        <w:jc w:val="left"/>
        <w:rPr>
          <w:rFonts w:hint="eastAsia" w:ascii="Songti SC Regular" w:hAnsi="Songti SC Regular" w:eastAsia="Songti SC Regular" w:cs="Songti SC Regular"/>
        </w:rPr>
      </w:pPr>
    </w:p>
    <w:p w14:paraId="087D8B1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【原书第117页 · 社会与文化（风俗、名胜）】</w:t>
      </w:r>
    </w:p>
    <w:p w14:paraId="2A4A6A8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寇盗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正德十一年，番彝佛朗機入寇，占據屯門海澳。海道汪讨之。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五丶社會與文化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天三年，紅毛彝入大船二隽，帆橘蔽空，由佛堂門入泊庵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崇三年，贈贼李魁奇入寇，参將陳拱死之。贈寇百餘隽入，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拱督寨兵之於佛堂門外，擒七艘，之·贼忿，直至南頭海。拱以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兵少不能，入城。贼因登岸，設雲梯攻城。守陣者燒大，贼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兵及民之被殺者·時贼勢益，移泊電白蓮頭港。巡令拱統鳥贈及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寨船百餘艘出剿·拱忌同事者分功，督大船自為前锋，一鼓而败，拱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因死焉。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十四年十一月，銀瓶嘴山贼入寇。贼鼓樂暨，直入龍罐頭村，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居民震恐。報至，知縣周希曜密授方略，發兵剿，擒贼首花王等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三十餘人，靳首三百餘，乃解。復命兩營、鄉兵追撃之。贼困山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中，罕有者。大府题請。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康熙三年八月，撕目袁四都不遵入界，潜於官富、源為巢，四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出流劫·提督杨令王游擎統兵，兼同各營兵平之。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89</w:t>
      </w:r>
    </w:p>
    <w:p w14:paraId="1B524A51">
      <w:pPr>
        <w:jc w:val="left"/>
        <w:rPr>
          <w:rFonts w:hint="eastAsia" w:ascii="Songti SC Regular" w:hAnsi="Songti SC Regular" w:eastAsia="Songti SC Regular" w:cs="Songti SC Regular"/>
        </w:rPr>
      </w:pPr>
    </w:p>
    <w:p w14:paraId="2A93ADC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【原书第208页 · 附录（1866年村庄全图）】</w:t>
      </w:r>
    </w:p>
    <w:p w14:paraId="64DF12B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《新安全圖》（1866）中的香港新界材莊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劉智鹏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香港位處中國南海之濱，一直不在中國歷朝中央政府的視界之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内，因此有开香港地域的資料少見於主要史册。明清雨代嶺南商貿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發展迅速，香港所在地域人口日渐充實，與此相的地貌人事亦開始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見载於地方志書，方志所附奥圖亦略見香港地方名。晚明茅元儀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（1594一1640）據其祖父茅坤於1422年至1430年所製圖錄，繪成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包括官富寨、佛堂門、大奚山、蒲胎山等地。嘉靖年間有鄭若曾繪製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志》，所附（全廣海圖》载有官富巡司、九龍、急水門、大磨刀、小磨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刀、佛堂門、大潭、將軍澳、屯門澳各地，其中更於佛堂門及屯門澳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明略用途及航線距離，資料明顯较前兩圖豐富。°稍後郭（1529一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地名，包括首次見於史册圖籍的“香港”。郭圖繪畫精美，所载香港地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名之多冠此前各圖，是研習香港古代史必備的参考資料，堪涉及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香港的古地圖中的珍品。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1茅元儀：《武備志》（明天刻本），卷二百四十，（鄭和航海圖&gt;；應槽：《梧總督軍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門志》[明萬磨九年（1581）刊本】，卷五，（至廣海圖》。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鄭若曾：《海圖》（明萬刻本），卷十九，&lt;廣八》。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3應：《梧總督軍門志》，同1。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4郭：《粤大記》（明萬刻本），卷三十二，（廣東沿海圖〉。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180</w:t>
      </w:r>
    </w:p>
    <w:p w14:paraId="55F2ADB0">
      <w:pPr>
        <w:jc w:val="left"/>
        <w:rPr>
          <w:rFonts w:hint="eastAsia" w:ascii="Songti SC Regular" w:hAnsi="Songti SC Regular" w:eastAsia="Songti SC Regular" w:cs="Songti SC Regular"/>
        </w:rPr>
      </w:pPr>
    </w:p>
    <w:p w14:paraId="18B9D80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【原书第209页 · 附录（1866年村庄全图）】</w:t>
      </w:r>
    </w:p>
    <w:p w14:paraId="6815FBB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就工藝或技術而言，上述各圖無一符合現代地圖繪標，有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相当的歷史价值。香港地域自宋以降皆以漁晨為業，各聚落自給自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足，不見經傅，只有少數軍政重地能载入廣東地方志書之中。明萬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元年（1573），於東莞縣南部海濱一片土地另設新安，包括今日香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港全境在内·新安成立之後，《新安志》的修工作隨即展開，香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港地域資料亦逐見载於新安縣地方志書。《新安縣志》第一次纂修早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於萬磨十四年（1586）完成，距離建縣不過十四年。崇八年（1635），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知李重修《新安縣志》，增補史事。崇十六年（1643），知縣周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希曜主持纂修第三版《新安志》。可惜上述三部明代《新安縣志》早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已散佚，無法知悉早期香港地域資料入志的情况。清代首次纂修《新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散佚。康熙二十七年（1688），知縣靳文重修《新安志》（下康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熙志），成為新安第一部保存至今的方志。其後知縣舒懋官於嘉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二十四年（1819）再修《新安縣志》（下嘉慶志），補充康熙志不足，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洋洋大觀，是為香港古代史的核心史料。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康熙、嘉雨種《新安縣志》按傅統方志纂修方法，記錄縣城建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置、地理、經濟、軍事、社會、文化、人物、藝文等資料；其中地理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部分载有大量地名和村莊名，標示出當時内居民的生活圍。可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圖中確新安縣聚落的分布。管地方行政單位的管圍中可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域的地方及村莊·另外，清初香港地域受到界政策的重打擎，復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界之後原有人口大减·此後經一段長時期休養生息，加上南方族群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陵續入，香港地域於乾嘉之後始恢復界前的面貌·可惜這段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時何姓何族於何處落地開村。因此，康熙至嘉之間香港地域的社會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發展，只能比對雨志村莊數目的增損而得知其中梗概。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181</w:t>
      </w:r>
    </w:p>
    <w:p w14:paraId="175DBA05">
      <w:pPr>
        <w:jc w:val="left"/>
        <w:rPr>
          <w:rFonts w:hint="eastAsia" w:ascii="Songti SC Regular" w:hAnsi="Songti SC Regular" w:eastAsia="Songti SC Regular" w:cs="Songti SC Regular"/>
        </w:rPr>
      </w:pPr>
    </w:p>
    <w:p w14:paraId="73E2CFD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【原书第210页 · 附录（1866年村庄全图）】</w:t>
      </w:r>
    </w:p>
    <w:p w14:paraId="58E8C82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嘉慶志修成後距英國租借新界尚有約八十年時間，其間香港地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域的社會發展理應比前更進一步，可惜再無續志記载有關情况。1859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年，意大利神父西米安·獲朗他尼（SimeoneVolonteri，1831一1904）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抵達香港，十年後調往中國河南傅教·西米安·獲朗他尼神父在香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港居留期間，周游港九及新安大小村莊，最後在華人神父梁子馨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（1837一1920）的協助下繪製出一幅極高水平的《新安縣全圖》（Map</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獲朗他尼神父没有受過測繪訓，但他以四年時間實地考察及細緻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繪圖，結果製成一幅質素遠超於傅中國舆圖的現代地圖。5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地圖上展示的地理資料可以看出，兩位神父在圖的過程中確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實走過各處村莊，且真記錄。因此，新圖對識十九世紀前半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期香港地域的發展有相當重要的参考作用。事實上新圖面世之後備受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中外用家推崇，而且成為後來繪的新安圖的藍本。光二十年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圖面資料即以新圖為蓝本。1898年，英國為租借新界，亦曾經参考新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圖成《香港全圖》（MapofHongKong），明新圖具有相當的權威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性。6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在繪製《香港全圖》的同時，香港政府辅政司骼克（SirJamesH.</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StewartLockhart）亦曾經到新界考察，寫成《香港殖民地展拓界址報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告書》（Report byMr.Stewart Lockhart on theExtensionof theColony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及分怖情况的第一份官方紀錄（新界各個村莊名和人口表），為接收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5關於《新安縣全圖》的繪製經過，参廣濂：《圆方到經緯：香港與華南歷史地圖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藏珍》〔香港：中華書局（香港）有限公司，2010年】，99页。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6《圆方到經緯：香港與華南歷史地圖藏珍》，99一105真。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182</w:t>
      </w:r>
    </w:p>
    <w:p w14:paraId="0D25B341">
      <w:pPr>
        <w:jc w:val="left"/>
        <w:rPr>
          <w:rFonts w:hint="eastAsia" w:ascii="Songti SC Regular" w:hAnsi="Songti SC Regular" w:eastAsia="Songti SC Regular" w:cs="Songti SC Regular"/>
        </w:rPr>
      </w:pPr>
    </w:p>
    <w:p w14:paraId="4C7CACB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【原书第211页 · 附录（1866年村庄全图）】</w:t>
      </w:r>
    </w:p>
    <w:p w14:paraId="677CF5E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新界地域作好備。7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从康熙志、嘉志到克報告書，香港地域在十九世紀前後的發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展情况分别以中西雨種方式記錄下來·新圖的出現，正好填補新安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界地域不少原居民村莊於1898年前存在的重要史據。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新圖記錄的香港新界地域原居民村莊約超過三百五十處，一律以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紅色點為標記，以中英雙語指示名。圖中有少量村莊只有中文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名，亦有村莊有標記而欠名，或者有名而欠標記，不一而足。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另外，新圖對島的調查乎只限於香港島和南丫島，即使有不少聚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落的大山亦只有在西南方頭標出一個紅色圆點，無文字明。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因此，新圖的主要應用圍在新界本土，但足以為香港新界地域的發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展歷程提供重要的参考。下表試以新圖與康熙志、嘉志、克報告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書及香港政府應用於新界小型屋宇政策的《可鄉村名册》排列比较，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以明新圖在香港村莊紀錄上承先後的作用。表中第一行“村莊名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”列出新圖於香港新界地域圍内標示的所有村莊名，以及雨種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縣志所载而見於新圖、克報告書或《可鄉村名册》的村莊。為方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便辨識兩種志與新圖的係，表中以不同颜色作出區别如下：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7《香港殖民地展拓界址報告書》（ReportbyMr.StewartLockhartontheExtensionofthe</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ColonyofHongkong）原件收入英國殖民地部檔案CO882/5。（新界各個村莊名和人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口表&gt;是報告書的&lt;附件五&gt;，由骼克的翻員蔡毓山製作；見劉存寬：&lt;克先生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香港殖民地展拓界址報告書》，载劉智鹏主：《展拓界址：英治新界早期歷史探索》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〔香港：中華書局（香港）有限公司，2010年〕，219一229真。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183</w:t>
      </w:r>
    </w:p>
    <w:p w14:paraId="6EAC9590">
      <w:pPr>
        <w:jc w:val="left"/>
        <w:rPr>
          <w:rFonts w:hint="eastAsia" w:ascii="Songti SC Regular" w:hAnsi="Songti SC Regular" w:eastAsia="Songti SC Regular" w:cs="Songti SC Regular"/>
        </w:rPr>
      </w:pPr>
    </w:p>
    <w:p w14:paraId="18748C0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【原书第212页 · 附录（1866年村庄全图）】</w:t>
      </w:r>
    </w:p>
    <w:p w14:paraId="2015B90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兩種志有载而不見於新圖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兩種縣志有载而見載於新圖，名一致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兩種志有载而見载於新圖，名有别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新圖有载而不見於兩種縣志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KeoPa</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狗爬径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九華径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Kang'</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Ping Tsiall</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七木橋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狗肚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三担罐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上圍、下圍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上塘、下塘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香港地政總署就新界小型屋宇政策公布的符合原居民村資格的村莊名册。這些村莊於1898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年英國租借新界前已經在今日香港地域圍出現。参见地政總署鄉村改善組：《在新界小型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屋宇政策下之可鄉村名册》（香港：地政總署，2009年）。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10新圖只列英文名。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11新圖只列英文名。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184</w:t>
      </w:r>
    </w:p>
    <w:p w14:paraId="764C2DEE">
      <w:pPr>
        <w:jc w:val="left"/>
        <w:rPr>
          <w:rFonts w:hint="eastAsia" w:ascii="Songti SC Regular" w:hAnsi="Songti SC Regular" w:eastAsia="Songti SC Regular" w:cs="Songti SC Regular"/>
        </w:rPr>
      </w:pPr>
    </w:p>
    <w:p w14:paraId="3539AD6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【原书第213页 · 附录（1866年村庄全图）】</w:t>
      </w:r>
    </w:p>
    <w:p w14:paraId="53AB52E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土家坪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土瓜坪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大坑口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大埔墟12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大芒又名大阳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大庵山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12新圖列為墟市。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185</w:t>
      </w:r>
    </w:p>
    <w:p w14:paraId="503F0365">
      <w:pPr>
        <w:jc w:val="left"/>
        <w:rPr>
          <w:rFonts w:hint="eastAsia" w:ascii="Songti SC Regular" w:hAnsi="Songti SC Regular" w:eastAsia="Songti SC Regular" w:cs="Songti SC Regular"/>
        </w:rPr>
      </w:pPr>
    </w:p>
    <w:p w14:paraId="4F95BF4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【原书第214页 · 附录（1866年村庄全图）】</w:t>
      </w:r>
    </w:p>
    <w:p w14:paraId="221986D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大窝陳屋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大窝黄屋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北區/深圳？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祖田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紫田村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顺風圍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186</w:t>
      </w:r>
    </w:p>
    <w:p w14:paraId="4895F99E">
      <w:pPr>
        <w:jc w:val="left"/>
        <w:rPr>
          <w:rFonts w:hint="eastAsia" w:ascii="Songti SC Regular" w:hAnsi="Songti SC Regular" w:eastAsia="Songti SC Regular" w:cs="Songti SC Regular"/>
        </w:rPr>
      </w:pPr>
    </w:p>
    <w:p w14:paraId="5BE20FE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【原书第215页 · 附录（1866年村庄全图）】</w:t>
      </w:r>
    </w:p>
    <w:p w14:paraId="4DF9AB1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元荫東皋村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元萌青砖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元荫福田村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蕃田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蓝地新村13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木橘頭村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水涵門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火炭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牛皮石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牛皮沙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丙网圍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炳岗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丙岗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北港凹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13蓝地新村原屯門新村。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187</w:t>
      </w:r>
    </w:p>
    <w:p w14:paraId="48A501EF">
      <w:pPr>
        <w:jc w:val="left"/>
        <w:rPr>
          <w:rFonts w:hint="eastAsia" w:ascii="Songti SC Regular" w:hAnsi="Songti SC Regular" w:eastAsia="Songti SC Regular" w:cs="Songti SC Regular"/>
        </w:rPr>
      </w:pPr>
    </w:p>
    <w:p w14:paraId="28A5AF7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【原书第216页 · 附录（1866年村庄全图）】</w:t>
      </w:r>
    </w:p>
    <w:p w14:paraId="7DA4DD5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北潭涌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古尾涌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布袋澳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布代澳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平洲5村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平婆尾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打鼓嶺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汀角14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田仔圍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田夫仔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14新圖標有天主教堂。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188</w:t>
      </w:r>
    </w:p>
    <w:p w14:paraId="2218BA30">
      <w:pPr>
        <w:jc w:val="left"/>
        <w:rPr>
          <w:rFonts w:hint="eastAsia" w:ascii="Songti SC Regular" w:hAnsi="Songti SC Regular" w:eastAsia="Songti SC Regular" w:cs="Songti SC Regular"/>
        </w:rPr>
      </w:pPr>
    </w:p>
    <w:p w14:paraId="6964910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【原书第217页 · 附录（1866年村庄全图）】</w:t>
      </w:r>
    </w:p>
    <w:p w14:paraId="7C93548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白潭洲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石水潤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石甲門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石門爽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石門甲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石步林屋村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石牯灣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索苦灣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有15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沙田石榴洞；離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島石榴埔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石碧新村16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上禾坑、下禾坑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禾径山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企嶺村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岐嶺下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企嶺下新圍/老圍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合山圍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吉澳17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原石壁村，位於大山。後於1960年往荃灣，出原有土地建造石壁水塘。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17新圖列為墟市。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189</w:t>
      </w:r>
    </w:p>
    <w:p w14:paraId="2855D575">
      <w:pPr>
        <w:jc w:val="left"/>
        <w:rPr>
          <w:rFonts w:hint="eastAsia" w:ascii="Songti SC Regular" w:hAnsi="Songti SC Regular" w:eastAsia="Songti SC Regular" w:cs="Songti SC Regular"/>
        </w:rPr>
      </w:pPr>
    </w:p>
    <w:p w14:paraId="401146A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【原书第218页 · 附录（1866年村庄全图）】</w:t>
      </w:r>
    </w:p>
    <w:p w14:paraId="0F11D5E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茂草岩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灰陶角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灰窑下新村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上竹園、下竹園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老鼠田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老鼠嶺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老龍田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西贡18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佛頭洲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沙田頭、沙田圍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沙田頭、沙田圍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18新圖列為墟市，設有天主教堂。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190</w:t>
      </w:r>
    </w:p>
    <w:p w14:paraId="65A699CD">
      <w:pPr>
        <w:jc w:val="left"/>
        <w:rPr>
          <w:rFonts w:hint="eastAsia" w:ascii="Songti SC Regular" w:hAnsi="Songti SC Regular" w:eastAsia="Songti SC Regular" w:cs="Songti SC Regular"/>
        </w:rPr>
      </w:pPr>
    </w:p>
    <w:p w14:paraId="07899D3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【原书第219页 · 附录（1866年村庄全图）】</w:t>
      </w:r>
    </w:p>
    <w:p w14:paraId="6812EB7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沙江圍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沙頭角19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沙螺洞张屋/李屋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芋合灣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谷步村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亞媽笏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平山仔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平山寨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妮壁山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孟公屋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担水坑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携水坑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放馬莆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放馬埔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昂船洲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東西頭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東頭村、西頭圍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191</w:t>
      </w:r>
    </w:p>
    <w:p w14:paraId="611A6515">
      <w:pPr>
        <w:jc w:val="left"/>
        <w:rPr>
          <w:rFonts w:hint="eastAsia" w:ascii="Songti SC Regular" w:hAnsi="Songti SC Regular" w:eastAsia="Songti SC Regular" w:cs="Songti SC Regular"/>
        </w:rPr>
      </w:pPr>
    </w:p>
    <w:p w14:paraId="65A1BB6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【原书第220页 · 附录（1866年村庄全图）】</w:t>
      </w:r>
    </w:p>
    <w:p w14:paraId="1884B1A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栢荫村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松栢塑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新村（林村）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河尚鄉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花心坑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金竹排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長江村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南山洞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南蛇笏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192</w:t>
      </w:r>
    </w:p>
    <w:p w14:paraId="7A96AA56">
      <w:pPr>
        <w:jc w:val="left"/>
        <w:rPr>
          <w:rFonts w:hint="eastAsia" w:ascii="Songti SC Regular" w:hAnsi="Songti SC Regular" w:eastAsia="Songti SC Regular" w:cs="Songti SC Regular"/>
        </w:rPr>
      </w:pPr>
    </w:p>
    <w:p w14:paraId="4A1E01B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【原书第221页 · 附录（1866年村庄全图）】</w:t>
      </w:r>
    </w:p>
    <w:p w14:paraId="12AE064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响鐘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坪山墟20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屏山香元圍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屏山厦尾村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相思灣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紅石門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香橡圍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太坑又名泰亨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193</w:t>
      </w:r>
    </w:p>
    <w:p w14:paraId="0C1C0213">
      <w:pPr>
        <w:jc w:val="left"/>
        <w:rPr>
          <w:rFonts w:hint="eastAsia" w:ascii="Songti SC Regular" w:hAnsi="Songti SC Regular" w:eastAsia="Songti SC Regular" w:cs="Songti SC Regular"/>
        </w:rPr>
      </w:pPr>
    </w:p>
    <w:p w14:paraId="2C8B670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【原书第222页 · 附录（1866年村庄全图）】</w:t>
      </w:r>
    </w:p>
    <w:p w14:paraId="4DF8CD5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烏溪沙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粉壁嶺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粉嶺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馬油塘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馬游堂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馬游塘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馬料村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模達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馬灣正街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落馬洲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將軍澳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排凹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斜下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梅子林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煤窝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梧桐寨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194</w:t>
      </w:r>
    </w:p>
    <w:p w14:paraId="6C7F2743">
      <w:pPr>
        <w:jc w:val="left"/>
        <w:rPr>
          <w:rFonts w:hint="eastAsia" w:ascii="Songti SC Regular" w:hAnsi="Songti SC Regular" w:eastAsia="Songti SC Regular" w:cs="Songti SC Regular"/>
        </w:rPr>
      </w:pPr>
    </w:p>
    <w:p w14:paraId="4FA342C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【原书第223页 · 附录（1866年村庄全图）】</w:t>
      </w:r>
    </w:p>
    <w:p w14:paraId="3794390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全灣21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全灣街/圍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船灣22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船灣陳屋、李屋、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詹屋、沙榻、圍下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荷木墩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大蛇灣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蛋家灣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蛋家灣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上径口、下径口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鹿陳屋/鹿黄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麻竹嶺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蘇雀嶺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插竹灣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靳竹灣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港頭村、港頭新村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游田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上、下攸田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畫眉凹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著柴角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21新圖列為村莊及墟市。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22新圖列為墟市。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195</w:t>
      </w:r>
    </w:p>
    <w:p w14:paraId="0872EA8B">
      <w:pPr>
        <w:jc w:val="left"/>
        <w:rPr>
          <w:rFonts w:hint="eastAsia" w:ascii="Songti SC Regular" w:hAnsi="Songti SC Regular" w:eastAsia="Songti SC Regular" w:cs="Songti SC Regular"/>
        </w:rPr>
      </w:pPr>
    </w:p>
    <w:p w14:paraId="767B6EC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【原书第224页 · 附录（1866年村庄全图）】</w:t>
      </w:r>
    </w:p>
    <w:p w14:paraId="32E8C7A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上、下黄宜凹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黄宜洲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黄妮頭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黄泥頭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黄家圍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黄黛凹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黄地、黄仔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垫新村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荫東頭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塑望坑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作壁坑新村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塔門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新田上新圍、新田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厦村新圍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196</w:t>
      </w:r>
    </w:p>
    <w:p w14:paraId="2ED0C14A">
      <w:pPr>
        <w:jc w:val="left"/>
        <w:rPr>
          <w:rFonts w:hint="eastAsia" w:ascii="Songti SC Regular" w:hAnsi="Songti SC Regular" w:eastAsia="Songti SC Regular" w:cs="Songti SC Regular"/>
        </w:rPr>
      </w:pPr>
    </w:p>
    <w:p w14:paraId="52FDA0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【原书第225页 · 附录（1866年村庄全图）】</w:t>
      </w:r>
    </w:p>
    <w:p w14:paraId="6A319F0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落路下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上、中、下葵涌24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蛤塘25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雷公田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窝尾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朗運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浪径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23新圖列為村莊，設有天主教堂。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4上葵涌劃入荃灣圍。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25根據客家讀音判，“蛤”音近“隔”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197</w:t>
      </w:r>
    </w:p>
    <w:p w14:paraId="3E965A84">
      <w:pPr>
        <w:jc w:val="left"/>
        <w:rPr>
          <w:rFonts w:hint="eastAsia" w:ascii="Songti SC Regular" w:hAnsi="Songti SC Regular" w:eastAsia="Songti SC Regular" w:cs="Songti SC Regular"/>
        </w:rPr>
      </w:pPr>
    </w:p>
    <w:p w14:paraId="5BFB7EB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【原书第226页 · 附录（1866年村庄全图）】</w:t>
      </w:r>
    </w:p>
    <w:p w14:paraId="2929D6F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帐上凹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帐上凹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嶂上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潭仔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潤頭圍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簡頭村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莲凹鄭屋/莲凹李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蓮花地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網井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網井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莱洞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横臺山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横嶺嘴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横嶺頭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錦田圩26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錦田市、錦田新村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26新圖列為墟市。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198</w:t>
      </w:r>
    </w:p>
    <w:p w14:paraId="7B9B204D">
      <w:pPr>
        <w:jc w:val="left"/>
        <w:rPr>
          <w:rFonts w:hint="eastAsia" w:ascii="Songti SC Regular" w:hAnsi="Songti SC Regular" w:eastAsia="Songti SC Regular" w:cs="Songti SC Regular"/>
        </w:rPr>
      </w:pPr>
    </w:p>
    <w:p w14:paraId="483FFF6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【原书第227页 · 附录（1866年村庄全图）】</w:t>
      </w:r>
    </w:p>
    <w:p w14:paraId="7971D2C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嶺角圍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有27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螺杯澳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杯澳舊村、新村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鱼灣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鱿魚灣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檀榔灣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蓝房肚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鎖腦盤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鎖羅盤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雞鴿樹下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雞谷樹下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源村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羅上墩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藤山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茨山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荻灣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27標為整個南丫島的名。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199</w:t>
      </w:r>
    </w:p>
    <w:p w14:paraId="4BA1EAEF">
      <w:pPr>
        <w:jc w:val="left"/>
        <w:rPr>
          <w:rFonts w:hint="eastAsia" w:ascii="Songti SC Regular" w:hAnsi="Songti SC Regular" w:eastAsia="Songti SC Regular" w:cs="Songti SC Regular"/>
        </w:rPr>
      </w:pPr>
    </w:p>
    <w:p w14:paraId="02A3F6F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【原书第228页 · 附录（1866年村庄全图）】</w:t>
      </w:r>
    </w:p>
    <w:p w14:paraId="4864403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献田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献田宽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響石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鹤圍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鳌冚村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榄口村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上表列出約350项村莊名錄，可以中看出新圖與兩種縣志及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克報告書的承傅關係：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1.兩種縣志有記载而不見於新圖者有78项；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2.兩種縣志有記载而見载於新圖，且名一致者有40项；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3.兩種縣志有記载而見载於新圖，但名有别者有97；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4.新圖有記载而不見於兩種志者有213项；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5.貉克報告書與新圖兩者均有記载者有約300项；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6.克報告書與兩種縣志均有記载者则只有約130项。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總括言之，嘉志成書之後到新圖之間的四十多年中，有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超過二百個村莊在香港開基立業。至於新圖面世到克撰寫報告書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的三十多年間，新界地域增加了約七十個村莊，包括不列於上表的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大山村莊。數字上看，1820年至1866年之間，香港地域大約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平均每年增加五个村莊；而1866年至1899年之間，香港地域平均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每年新增村莊只有兩個。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另外，克報告書中有大約三百個村莊名源於新圖，估新圖村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莊數百分之八十五左右，而且大部分名與新圖相同。反觀骼克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200</w:t>
      </w:r>
    </w:p>
    <w:p w14:paraId="26B208E3">
      <w:pPr>
        <w:jc w:val="left"/>
        <w:rPr>
          <w:rFonts w:hint="eastAsia" w:ascii="Songti SC Regular" w:hAnsi="Songti SC Regular" w:eastAsia="Songti SC Regular" w:cs="Songti SC Regular"/>
        </w:rPr>
      </w:pPr>
    </w:p>
    <w:p w14:paraId="15EADE7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【原书第229页 · 附录（1866年村庄全图）】</w:t>
      </w:r>
    </w:p>
    <w:p w14:paraId="2CCC88F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報告書與雨種志之間的差大，前者只有約一百二十個村莊來自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兩種縣志。按道理新圖後出，比前出的雨種志更接近克報告書的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内容，應理所當然。不過，同時出現於雨種志、新圖、克報告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書三者約一百二十個村莊之中，克報告書原文記錄了新圖上四十多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分密切。由此可以推，新圖是香港政府可的参考資料，因此克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在使用這幅地圖的時候無注意圖中村莊名歧的問题。另一方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面，克時受命撰寫報告書，只能用一個月的時間在幅員廣大的新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界地域考察，根本難以深入調查，因此值得信賴的新圖上照搬村荘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的資料，亦可能。28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上述村莊名的歧引申出新圖對新界村莊的另一種影響。根據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上表，雨種志及新圖均有記载而名有别的村莊有九十多個，其中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有二十多個村莊明顯與雨種志相，包括狗肚（原：九肚）丶大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涌（大榄）、祖田（子屯圍）、山笏（山）、水焦（水蕉圍）、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石莆（石步村）、岐下（企嶺村）、米莆（米步村）、茜凹（西澳村）、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沙頭角（沙頭墟）、亞媽笏（亞媽）、乾坑（官坑村）、箭頭（洲頭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管笏（管郁）、鳳凰笏（鳳凰湖）、榕樹凹（榕樹澳）、全灣（浅灣）、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碗陶（碗寮村）、帐上凹（樟上村）、網井（辋井村）、螺湖（羅湖村）、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牛（鳌冚村）等。這種情况看來，兩位神父在繪製新圖的時候似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乎未曾参考過雨種志，否不會大量出現村莊的。事實上新圖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在地名及村莊名上確實有不少地方值得相權·圖中有相當數量的手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民之，另外亦有不少地名出現，包括石牯灣（今：索害灣）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28關於骼克撰報告書的情况，参見存寬：&lt;貉克《香港殖民地展拓界址報告書》試析》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及黄文江：&lt;簡克《香港殖民地展拓界址報告書》》，载劉智鹏：《展拓界址：英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治新界早期史探索》〔香港：中華書局（香港）有限公司，2010年〕，3一19、20一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201</w:t>
      </w:r>
    </w:p>
    <w:p w14:paraId="0CDC4249">
      <w:pPr>
        <w:jc w:val="left"/>
        <w:rPr>
          <w:rFonts w:hint="eastAsia" w:ascii="Songti SC Regular" w:hAnsi="Songti SC Regular" w:eastAsia="Songti SC Regular" w:cs="Songti SC Regular"/>
        </w:rPr>
      </w:pPr>
    </w:p>
    <w:p w14:paraId="6E9DC54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【原书第231页 · 附录（1866年村庄全图）】</w:t>
      </w:r>
    </w:p>
    <w:p w14:paraId="5C9B195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Kwashin Distriel</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縣莓蹄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國全縣安新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MAPOF THE</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SAN-ON-DISTRICT,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(KWANGTUNGPHOYINCE)</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DRAWN FROMACTUALOBSERVATIONS MADEEY</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ANITALIAN MISSIONARYOF THE</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PROPAGANDA</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TOUETEEES.</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Mxy1866.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REFERENCES.</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《新安縣全圖》（獲朗他尼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神父繪製於1866年）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203</w:t>
      </w:r>
    </w:p>
    <w:p w14:paraId="58292901">
      <w:pPr>
        <w:jc w:val="left"/>
        <w:rPr>
          <w:rFonts w:hint="eastAsia" w:ascii="Songti SC Regular" w:hAnsi="Songti SC Regular" w:eastAsia="Songti SC Regular" w:cs="Songti SC Regular"/>
        </w:rPr>
      </w:pPr>
    </w:p>
    <w:p w14:paraId="392389E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【原书第232页 · 附录（1866年村庄全图）】</w:t>
      </w:r>
    </w:p>
    <w:p w14:paraId="4A3D5D0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王馬角（黄麻角）、石角（石澳）、清水甫（深水埗）、團門（屯門）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清山（青山）、龍骨頭（龍頭）等。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村莊的可能是嘉慶志成書之後經過改動而成，其過程難以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極其乏的地方史料中重構；但更可能是言不通的結果。西米安·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獲朗他尼神父來香港的時候距開埠不過十多二十年，當時香港華人社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會尚在萌發段，他能否在十年之間通曉粤語實在值得疑，更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要理解香港新界地域通行的圍頭話和客家話。協助西米安·獲朗他尼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神父的梁子馨神父是順德人，自然通粤，但亦未必掌握圍頭話和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客家話。他們二人到新界考察的時候，當地住民口中到村莊或地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方的名，然後以梁神父所能理解的語音轉換為文字，於是成為新圖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上的名。上述清山和全灣雨個例子可以明問題的結。根據自《粤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然以客家話轉換為粤音，結果將聖山和浅灣改成清山和全灣。29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就地名及村莊名的差而言，新圖的缺點其實不少。不過，作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為第一幅以現代測繪技術作的新安縣地圖，新圖在繪圖上的劃時代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獻輕易掩蓋了它的不足。當時以至後來的使用者無特殊理由懷疑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新圖的權威性，更未必會以雨種新安縣志核對新圖的資料。因此，當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新圖在市面流通之後，迅即被確為新的圖標，成為此後同類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地圖的樣版·新圖中的地名及村莊名亦隨之流傅，日久非成是，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在近代的發展填補重要的空間·新圖中出現的地名及村莊名，不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正，都為香港的歷史留下了處的足。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（原载香港大學中文學院：《明清史集刊》第十卷，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2012年出版。收入本書時，略有改動。）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29關於青山得名的緣由，参看智鹏：&lt;屯門與青山&gt;，载劉智鹏、劉蜀永：《屯門：香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港地區史研究之四》〔香港：三聯書店（香港）有限公司，2012年〕，39一45真。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204</w:t>
      </w:r>
    </w:p>
    <w:p w14:paraId="0326A2C9">
      <w:pPr>
        <w:jc w:val="left"/>
        <w:rPr>
          <w:rFonts w:hint="eastAsia" w:ascii="Songti SC Regular" w:hAnsi="Songti SC Regular" w:eastAsia="Songti SC Regular" w:cs="Songti SC Regular"/>
        </w:rPr>
      </w:pPr>
    </w:p>
    <w:p w14:paraId="2AF9D355">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1.4 气候、月令与灾异</w:t>
      </w:r>
    </w:p>
    <w:p w14:paraId="31C2C97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【原书第16页 · 导读与凡例】</w:t>
      </w:r>
    </w:p>
    <w:p w14:paraId="043C6E2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中國地大物博，早在二千多年前已經發展出大一統的國家形熊，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以一個中央政府管治方圆三百多萬平方公里的版圖；下辖兩級地方政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府，共有數十個郡和近干個·這種政府結構是當時人類文明空前的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創，中國也因此發展出一套地方行政制度，以此作為歷代王朝的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個地方行政單位的地情人事而加以管理，主要依靠地方志提供相關地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方的資訊。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地方志是中國獨有的文化產品，不見於世界其他文化體系。中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國地方志的發展源遠流長，“方志”一最早見於《周禮》。現存东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汉的《吴越春秋》與东音的《華阳國志》可以是中國早成書的地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方志。1973年出土的漢初長沙國地形圖、驻軍圖和城邑圖，都可以歸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入地方志一類。秦漢以後，隨著中國版圖廣大，人口增加，地方行政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的發展日成熟，地方志的撰亦因而日益發展；到宋元時期蔚為大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觀，出現大量地方志或專志的作。到了明清雨代，地方志的纂進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入成熟時期，而且發展出影響當代和後世的方志學理·章學誠主張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“方志為國史羽翼”，清了地方志的功能和定位，地方志自此成為國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史以外的另一個修史系·國史與地方志兩者行，充分體現了傅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現代中國方志學“資政、教化、存史”的功能前後呼應。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明清以前的地方志主要為地方行政管理服務；這些保留到現代的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舊志在應用上充分發章學誠方志學的精神。地方志以當地人記述當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地的人、事、地、物，保留了大量不载於國史的地方資料，對今天的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地方史研究提供了很大的助。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Xiv</w:t>
      </w:r>
    </w:p>
    <w:p w14:paraId="09BBFBCF">
      <w:pPr>
        <w:jc w:val="left"/>
        <w:rPr>
          <w:rFonts w:hint="eastAsia" w:ascii="Songti SC Regular" w:hAnsi="Songti SC Regular" w:eastAsia="Songti SC Regular" w:cs="Songti SC Regular"/>
        </w:rPr>
      </w:pPr>
    </w:p>
    <w:p w14:paraId="0139F4F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【原书第17页 · 导读与凡例】</w:t>
      </w:r>
    </w:p>
    <w:p w14:paraId="00F8B33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《新安志》與香港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古代香港位處南海之濱，既遠離朝廷，亦非國防重鎮，因此在歷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史上極少引起史官的注意。要了解香港的古代面貌，除了依賴考古發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掘，就只能翻地方志。香港一地自秦朝到晚清，先後於番禺、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博羅縣、寶安、東莞縣和新安縣的管辖圍·新安縣的管圍大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致包括今日的深圳與香港。歷史上與香港有的地方志有《粤大記》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《廣州府志》、《廣東通志》、《東莞縣志》、《新安志》等·若與今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日香港特别行政區關係最為密切的方志，则非《新安志》莫。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新安縣位處中國南方珠江以东一隅，自唐代中期至明代後期，該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縣所處地域一直是東莞縣的土。自南宋以來，北方氏族續入東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莞南部地區，至明代人口日益增長，發展出不少具规模的村落。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這些村落位處海濱，經常引起廣东沿海盗寇的，劫掠之事時有發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東莞縣南頭一帶發生民米暴動，幸有鄉等起而平息事件。隆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六年（1572），曾經参與平的鄉绅吴向廣東海道副使劉穩請求在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當地建，以便維持治安。當時多官绅均為南頭離東莞治有百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餘里之遠，不利於管治，於是附。實際上在南頭所在地域另建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新縣，對於加強廣東南部水域的保安有明的好處。劉穩看到當中的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利弊，於是將吴的陳請轉呈廣東布政使·結果奏准於东莞内另設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新·萬磨元年（1573），新成立，以其地能“革故鼎新，去危為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安”，因此命名為“新安”縣，治所順理成章設於南頭。新安縣此後與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東莞縣平行，同廣州府管辖·廣州府自東莞縣辖地南端海岸線起向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估领香港為止。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w:t>
      </w:r>
    </w:p>
    <w:p w14:paraId="3D1C0824">
      <w:pPr>
        <w:jc w:val="left"/>
        <w:rPr>
          <w:rFonts w:hint="eastAsia" w:ascii="Songti SC Regular" w:hAnsi="Songti SC Regular" w:eastAsia="Songti SC Regular" w:cs="Songti SC Regular"/>
        </w:rPr>
      </w:pPr>
    </w:p>
    <w:p w14:paraId="6B0CF61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【原书第19页 · 导读与凡例】</w:t>
      </w:r>
    </w:p>
    <w:p w14:paraId="323EF64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宦略、表、勝略、人物志、藝文志，共二十四卷，約十五萬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字。嘉《新安志》在前志的基上去存真，加上地自復界後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已經超過一百年，人力物力俱比前時豐厚，所修新志亦粲然大備·是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以百多年來言《新安志》者，多以嘉志為依歸。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《新安志》是新安一地的方志，這是中國傅文化中一個既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普遍又獨特的部分。用現代的語言表述，《新安志》就是一本關於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經濟、軍事、人物、文物、古、藝文等方面的資料，是研究新安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古代面貌的基本史料來源。地理上看，明清時期的新安大約有一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半的土地於今日香港特别行政區圍，另一半则於今深圳特區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圍。另外，香港位處新安縣南部，縣地大部分的海岸線和领海圍都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歸香港境内·从這種意義來看，《新安志》實際上就是一本廣大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地方志一相承的文化源頭；無怪乎研究古代香港史和深圳史的學者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直視《新安志》為雨地的舊志，是揭開雨地本來面貌的最主要的歷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史文獻。香港島於嘉《新安縣志》成書後二十一年為英國所店，因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此嘉《新安志》是最接近香港現代史的古代史料，書中所載的資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料可以與香港開埠早期的歷史列對照，對香港史的研究具有特别重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要的意義。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736AA2A7">
      <w:pPr>
        <w:jc w:val="left"/>
        <w:rPr>
          <w:rFonts w:hint="eastAsia" w:ascii="Songti SC Regular" w:hAnsi="Songti SC Regular" w:eastAsia="Songti SC Regular" w:cs="Songti SC Regular"/>
        </w:rPr>
      </w:pPr>
    </w:p>
    <w:p w14:paraId="773BE63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【原书第20页 · 导读与凡例】</w:t>
      </w:r>
    </w:p>
    <w:p w14:paraId="0B6B343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《新安志》中的香港史料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《新安志》對香港研究的首要意義在於界定古代香港的地理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圍。志揭示了香港古代聚落的分布，記錄了當時的香港居民的活動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場所。康熙《新安縣志》《地理志·都里》中“五都”和“六都”兩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個行政分區225條村莊中，超過一百條於香港村莊·清嘉時期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於官富巡司管的300個本地村莊之中，約三分之二在今日香港境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内。同一時期歸官富司管辖的194個客籍村莊之中，超過二分之一位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上述關於村莊的分怖是《新安志》中極有價值的部分，有助於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提供文獻上的證據，明今日香港原居民村莊的早期面貌。村莊的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分布也可以看出明清雨代香港地域的人文地理發展狀况·簡而言之，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英估香港以前香港地域的人文活動主要集中在今日新界的地方，香港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島和九龍半島只有较少的村落。因此，《新安志》又可以是研究新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界歷史的主要歷史文獻。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縣志》中的經濟史史料中略知一二。嘉《新安志》卷一有氣候的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記錄，明香港古代天氣一如今日，熱的時間多而寒冷的日子少。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夏天經常有風，沿海居民受其苦。同卷有風俗篇，展示明清時期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日的目光看來别具趣味。例如婚姻以榔過禮；生病寧求鬼神而不就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醫；夏至屠狗；冬至宰等。卷二（舆地一·墟市）中列出圆朗墟、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石湖墟、大步墟、長洲墟等墟市，反映出今新界地區在清朝嘉年間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的商業發展狀况。可以想見當時的村民按一定的墟期，居住的村莊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去到這些商業中心進行買賣。這種費周章的消費行為，實非今日生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活在高度商業化都市的香港人所能想像。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370A4958">
      <w:pPr>
        <w:jc w:val="left"/>
        <w:rPr>
          <w:rFonts w:hint="eastAsia" w:ascii="Songti SC Regular" w:hAnsi="Songti SC Regular" w:eastAsia="Songti SC Regular" w:cs="Songti SC Regular"/>
        </w:rPr>
      </w:pPr>
    </w:p>
    <w:p w14:paraId="22C775D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【原书第21页 · 导读与凡例】</w:t>
      </w:r>
    </w:p>
    <w:p w14:paraId="063E4ED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卷二（舆地二·物產）部分群列新安縣地域出產的晨作物和水產，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其中沙田的源和大山的沙螺灣盛產香木，是香港别具特色的物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渡山壁上”的茶葉，品質極佳，類似唐代的品“蒙山茶”·香港的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居民然以漁晨為業，但其中少數望族仍然守詩禮傅家的祖訓，十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分重視族中子弟的教育·新界望族郢族的祖先符協是北宋熙寧年間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符力瀛書院，講學於其下”的雅事。力瀛書院的創設居然比廣州禺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山書院、番山書院等廣东名校還要早一百多年，可見香港早期非全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然為簡單的漁村晨村面貌，其中不乏有識之士興學育才，不甘與中士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文化制度節。郢氏有後人郢文蔚，不但高中進士，更回鄉参舆修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康熙二十七年的《新安志》，是本地子弟學以致用的表率。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此外，《新安志》亦有不少香港古代軍事史史料。清朝初年，清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政府曾强令沿海居民内五十里，香港地區相信全在界圍之内。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墩台二十一座。嘉《新安縣志》卷十一《經政略·兵制》看，其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中至少有屯門墩台、九龍墩台、大埔頭墩台及麻雀墩台四座在今日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香港地區。同卷亦载有嘉年間在今日香港地區設置的九龍汛、大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综而觀之，香港水域東南西北所有的重要位置都在復界後怖防。不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過，這些海防設施然是守土衛國的重要藉，但實際的作用往往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在於防海寇在沿岸地方劫掠·嘉《新安縣志》就有&lt;防省志·盗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寇&gt;以專門記载明清時期海盗肆虐新安沿海的情况·其中在嘉年間，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有大盗郭婆帶的船隧在“大山赤角等處”結集，新安縣知縣鄭域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輪馬上“親率、漁各船往剿”。這場發生於大約二百年前的海戳，位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置就在今日香港國際機場一带海面·這明古代海盗横行於香港水域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Xix</w:t>
      </w:r>
    </w:p>
    <w:p w14:paraId="5DCEF8E9">
      <w:pPr>
        <w:jc w:val="left"/>
        <w:rPr>
          <w:rFonts w:hint="eastAsia" w:ascii="Songti SC Regular" w:hAnsi="Songti SC Regular" w:eastAsia="Songti SC Regular" w:cs="Songti SC Regular"/>
        </w:rPr>
      </w:pPr>
    </w:p>
    <w:p w14:paraId="1BB3DEE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【原书第22页 · 导读与凡例】</w:t>
      </w:r>
    </w:p>
    <w:p w14:paraId="7A14C38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之中，還要動本地的行政長官親自带隧清剿，可見海上治安不靖對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當時香港社會影響之大。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《新安志》除了記錄新安縣的人、事、地、物，也保留了不少重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要的地方文獻，對重構香港歷史有重大助。這些文章中最為重要的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首推康熙《新安志》《藝文志》中北宋蒋之奇所撰的《杯渡山紀略》。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蒋之奇是宋仁宗嘉祐二年（1057）進士，曾任廣州知府，熟知廣东一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带海防形勢。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&lt;杯渡山紀略》指出“所谓屯門者，即杯渡山也”的事實，確唐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史所述屯門地處今日香港青山一帶，而非深圳的南頭。事實上蒋之奇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所記的屯門不但與《新唐書》記载的“电門鎮兵”等文字吻合，更補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充了《新唐書》未有述及的細節和發展，是地方志作為“國史羽翼”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的好例子。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&lt;杯渡山紀略&gt;的重要性其實不止於屯門一地的由來，這篇文章也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是探索香港早期宗教史和文化史的重要文獻。蒋之奇引「《高僧傅》故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事，透露了杯渡禪師南來屯門踢的端倪，又指出五代時已經有人建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杯渡像供奉。此文是最早提到杯渡禪師在香港活動的文獻，可見五代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時杯渡禪師在本地已經享有崇高的地位。五代去唐未遠，宗教及文化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传播亦有其渐進過程，因此可以推杯渡禅師在本地受到重視，至少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可以追溯到唐代。雨種志均成書於清代，其中記有杯渡山、杯渡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經成為香港一地的宗教象微，對近代本地傅宗教的發展有深遠的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影響。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嘉《新安縣志》卷二十二（藝文志·奏疏》中收錄明朝尹瑾（敷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陳海防要務疏），群細明明朝廣東东部狀况提出具體海防措施，是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研究香港明朝海防史的一篇極重要的文章。同卷收錄清朝王來任（展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界復鄉疏），陳界之弊及復界之利；結果成功服康熙皇帝取消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界令，使香港得以恢復生機，是改變香港古代歷史發展的一篇關键文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章。同卷（藝文志·條）收錄新安地方長官就當地問题向上級官員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w:t>
      </w:r>
    </w:p>
    <w:p w14:paraId="29DE9602">
      <w:pPr>
        <w:jc w:val="left"/>
        <w:rPr>
          <w:rFonts w:hint="eastAsia" w:ascii="Songti SC Regular" w:hAnsi="Songti SC Regular" w:eastAsia="Songti SC Regular" w:cs="Songti SC Regular"/>
        </w:rPr>
      </w:pPr>
    </w:p>
    <w:p w14:paraId="583294C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【原书第23页 · 导读与凡例】</w:t>
      </w:r>
    </w:p>
    <w:p w14:paraId="28C9FD2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奏呈的文章，可以見古代香港社會發展的點滴概况。其中有元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朝地方長官張惟寅的（上宣慰司探珠不便狀），力陳探珠有損民力，無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益國家，建禁·結果元朝政府探納建，於延祐六年（1319）停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止在香港水域探珠。另外，嘉《新安縣志》卷二十三《藝文志·記序》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收錄的陳文辅《都汪公遗愛祠記&gt;和祁敕《重建汪公生祠記&gt;，更是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研究明正德初年中葡屯門海的重要史料。這場發生於明正德十六年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（1521）的中葡屯門海是中國和西方國家之間的第一場爭，比起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1652年爆發的中俄雅克役早了百多年；比起發生在1662年而被西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方史家為“歐洲與中國的第一場爭”的台灣熱蘭遮城之也早了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大約一個半世紀，而且比片爭更早了超過三百年；是中西關係史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上别具意義的一章。中葡屯門海的結局轉折造成葡萄牙人與澳門爾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後百年的因緣。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嘉《新安志》保留了雍正皇帝道有關聞、廣地方政事的上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。其中一道上批福建、廣東兩地官員不官話，以致在朝上君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臣之間無法正常溝通，下令改善。這明当時華南地域獨特，以致其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方言難以在其他各地通行。二百多年後香港回歸祖國，香港人的廣东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話依然無法流通於内地。今昔之間地緣特微居然一赈相承而見载於方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志，實在有趣。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w:t>
      </w:r>
    </w:p>
    <w:p w14:paraId="14824C5F">
      <w:pPr>
        <w:jc w:val="left"/>
        <w:rPr>
          <w:rFonts w:hint="eastAsia" w:ascii="Songti SC Regular" w:hAnsi="Songti SC Regular" w:eastAsia="Songti SC Regular" w:cs="Songti SC Regular"/>
        </w:rPr>
      </w:pPr>
    </w:p>
    <w:p w14:paraId="13954B7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【原书第24页 · 导读与凡例】</w:t>
      </w:r>
    </w:p>
    <w:p w14:paraId="64CAEDF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結語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《新安志》是清朝華南地域一個面较小的行政區的實錄。它的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纂规模较為簡單，不能和清代同時的其他地方志相比。不過，《新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安志》始終是與香港地域早期發展最直接有關的地方志，其中包含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大量香港和深圳古代史的材料，不但可以中探索雨地的歷史，也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明了雨地同源一服，在種族及文化上一體共生。事實上本地人對《新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安志》的纂修也作出不少獻。上文提到的錦田人郢文蔚就是康熙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二十七年《新安志》的主要纂修人；嘉年間另有錦田人郢英元、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郢英華、郢大雄等曾赞助修嘉二十四年的《新安志》·因此，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《新安志》對香港而言自有其珍貴的開創意義，與今日香港修志一服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劉智鹏劉蜀永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嶺南大學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香港舆华南歷史研究部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xxii</w:t>
      </w:r>
    </w:p>
    <w:p w14:paraId="214AF4AC">
      <w:pPr>
        <w:jc w:val="left"/>
        <w:rPr>
          <w:rFonts w:hint="eastAsia" w:ascii="Songti SC Regular" w:hAnsi="Songti SC Regular" w:eastAsia="Songti SC Regular" w:cs="Songti SC Regular"/>
        </w:rPr>
      </w:pPr>
    </w:p>
    <w:p w14:paraId="0FD2675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【原书第25页 · 导读与凡例】</w:t>
      </w:r>
    </w:p>
    <w:p w14:paraId="3205DAB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凡例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1.本書所《新安縣志》乃本地通行版本，康熙《新安志》為清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康熙二十七年戊辰（1688）刻本；嘉《新安志》為清嘉二十四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凡例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年己卯（1819）鳳网書院刻本，無参校其他版本。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2.本書所選《新安縣志》内容主要是有關香港特别行政區圍内的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圍内的地位和作用。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3.本書選上述雨種《新安志》中香港史料，目的在增廣流通，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以方便對香港古代史感興趣的讀者查。本為原文加上標點，訂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正原書錯别字。在不改變原文面貌的原则下，原書所用體字一律改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為常用字。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4.本書除選載嘉《新安志》地圖外，亦增補明清時期與香港有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地圖，以方便讀者查閣香港地理形勢。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Xxii</w:t>
      </w:r>
    </w:p>
    <w:p w14:paraId="78FC8C2E">
      <w:pPr>
        <w:jc w:val="left"/>
        <w:rPr>
          <w:rFonts w:hint="eastAsia" w:ascii="Songti SC Regular" w:hAnsi="Songti SC Regular" w:eastAsia="Songti SC Regular" w:cs="Songti SC Regular"/>
        </w:rPr>
      </w:pPr>
    </w:p>
    <w:p w14:paraId="531F01C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【原书第30页 · 建置（沿革、村庄、迁界）】</w:t>
      </w:r>
    </w:p>
    <w:p w14:paraId="676B249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邑，越之南徽。周顯王三十五年，楚越，其君長散處海濱，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之百粤·後於楚，邑地即之·至秦王翦楚，立南海郡，邑於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於時番禺·後置司都尉於東官場，即今城外課司也。音成帝咸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和元年，分南海，立东官郡於場之地·治寳安，即今东門外城子商，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阳，俱焉·寶安即今治。怀安即歸善，與海豊、興寧俱惠州。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海安即高興故地，今高州府界·海陽、绥安、海寧、潮陽俱潮州·此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時辖綦遠哉·安帝隆安元年，分東官，置義安郡·宋東官领六，仍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辖寳安。歷宋至南，東官郡徙治懷安。梁分東官之海安，置廣州，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寶安於到涌·至德二十年，始更名东莞。宋開寳五年，省入增城，六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年復置。元置為中，廣州路總管府。明洪武初，改總管府為廣州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府，莞仍之。洪武二十七年，指花茂奏設东莞守所於城子商，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廣州左衛指崔皓城焉。邑之基址，始屹乎城矣。正德間，民有叩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乞分者，不果。隆壬申，海道穩始為民請命，撕按題允，以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萬磨元年剖符設官，赐名“新安”。城因所城之舊，户五十六里；明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未新建一里，共五十七里。而邑鄉宦之田坐在邑地者，為附籍於五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都二圖·邑地離省城二百四十里。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爆任。四年三月，陳御赤等率入城，邑人萧一奇、黎民服會原参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將子董天爵，集兵逐出赤，迎知縣張文煌守城。赤急攻三月，軍道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w:t>
      </w:r>
    </w:p>
    <w:p w14:paraId="79CA5D51">
      <w:pPr>
        <w:jc w:val="left"/>
        <w:rPr>
          <w:rFonts w:hint="eastAsia" w:ascii="Songti SC Regular" w:hAnsi="Songti SC Regular" w:eastAsia="Songti SC Regular" w:cs="Songti SC Regular"/>
        </w:rPr>
      </w:pPr>
    </w:p>
    <w:p w14:paraId="48443FE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【原书第31页 · 建置（沿革、村庄、迁界）】</w:t>
      </w:r>
    </w:p>
    <w:p w14:paraId="2CB0F92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戚元弼、武毅伯施福、五鎮施郎水援守，不退·密令蒋朝鳳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城，報督師李成棟。六月，追至山下王元喜樓，遂平之。顺治五年，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李成棟郡明。顺治七年，雨藩平定。康熙元年，大人科、介立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邑地初已多，會疏，止續東西路二十四圍·康熙六年，知縣張璞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群雨院具题，將存地丁歸饼東莞。康熙八年，奉旨展界，復縣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治，設官。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按：邑地颇阔，人民向辐矣。乃辐者，皆沿海之區·財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求向阜矣。而其阜者以鱼，亦在沿海之區。邑剖符於萬磨元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年，後以界故，歸供東莞，在康熙之六年。八年而界展，縣復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赢困矣。正人而病虚弱，不劑以参苓，其立見。李侯既投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以参苓矣，吾民得永服劑，無俾復以硝戟，庶其有廖哉！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自昔南交之命，朔南之暨，而交州一域，由來舊矣。秦始皇略取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陵梁地，為桂林、象郡、南海。汉定越地，置交州刺史，令持節治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梧。南海郡领縣六。次博羅，邑之地焉。晋置寶安·唐更東莞·至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明，而新安之名始著。歷代以來，興互，一地之制，沿革不同。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國朝康熙年間亦供而復置，迄今百數十载，规模大定，而政教亦廣被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矣。志沿革。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縣治沿革表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扬州之南裔。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南海郡番禺地。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博羅。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w:t>
      </w:r>
    </w:p>
    <w:p w14:paraId="0DF9D8A7">
      <w:pPr>
        <w:jc w:val="left"/>
        <w:rPr>
          <w:rFonts w:hint="eastAsia" w:ascii="Songti SC Regular" w:hAnsi="Songti SC Regular" w:eastAsia="Songti SC Regular" w:cs="Songti SC Regular"/>
        </w:rPr>
      </w:pPr>
    </w:p>
    <w:p w14:paraId="13CC894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【原书第33页 · 建置（沿革、村庄、迁界）】</w:t>
      </w:r>
    </w:p>
    <w:p w14:paraId="1912EB8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州郡志》補入。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《宋書·州郡志》：寳安縣東官郡。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《隋書·地理志》：寳安縣南海郡。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《唐書·地理志》：東莞縣廣州都督府。至德二年改寶安為東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《宋史·地理志》：東莞縣廣州都督府。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《元史·地理志》：東莞縣廣州路。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《明史·地理志》：新安縣廣州府。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洪武廿七年置東莞守所，萬元年改為縣。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《大清一統志》：康熙五年省，新安入東莞。康熙八年，復置新安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縣。新安縣廣州府。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府志载：《晋書》：“穆帝永和元年，置永平、新寧、新安三郡。”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《地理志》：“哀帝太和中，置新安郡。今廣州有新安縣。”《明史》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無“舊曾為郡”之文，然由南海、東莞、新寧推之，疑即昔之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郡改置。《音書·地理表》内無此郡，惟於志未復著“太和中置新安郡”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一語。《宋書·州郡志》亦無新安以何地置，领何，後於何時，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或省入何郡，或更置何。抑今之是否即昔之郡，皆不可考。故今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於新安，表、考皆而不書云云。查寶安自音東官郡，自唐改束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莞，自明以東莞守所置新安。《東莞志》載：“邑在音為郡治。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舊城在石子网·即城子网，今新安縣治。唐時徙於到涌。”據此，则今之新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安縣地，即古之東官郡地。《東莞志》纂自元皇初，明經五修其，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似為有本。而新安郡之，究無可考，亦存而不可矣。1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（嘉《新安志》卷一（沿革志&gt;）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縣東北隅與博羅、增城二縣相接，漢時曾博羅管·自是事實。然而，其縣西南各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部不博羅管辖，仍番禺管辖。参見羅香林等：《一八四二年以前之香港及其對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外交通一香港前代史》（香港：中國學社，1959年），17一18真。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w:t>
      </w:r>
    </w:p>
    <w:p w14:paraId="6736809C">
      <w:pPr>
        <w:jc w:val="left"/>
        <w:rPr>
          <w:rFonts w:hint="eastAsia" w:ascii="Songti SC Regular" w:hAnsi="Songti SC Regular" w:eastAsia="Songti SC Regular" w:cs="Songti SC Regular"/>
        </w:rPr>
      </w:pPr>
    </w:p>
    <w:p w14:paraId="75A5EC3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【原书第34页 · 建置（沿革、村庄、迁界）】</w:t>
      </w:r>
    </w:p>
    <w:p w14:paraId="59C2FBB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疆域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邑地枕山面海，周圍二百餘里，奇形勝，不一而足。而山辉澤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媚，珍寶之氣萃焉，故舊郡名以寶安。明萬改元，剖符設治，始名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新安，取其“革故鼎新，去危為安”之義·國朝因之，而名不易焉。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撰奥圖志。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按：新安本音东官郡地，東控歸善，西抵香山，北連東莞，層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一百里日九頓山；一百二十里日大鹏山，由羅浮迤而來，勢如鹏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然；一百三十里而遥日陶娘山。東南五十里日大帽山；七十里日馬鞍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山；八十里日梅沙尖。南七里日南山，舊郡朝山也；二十里曰杯渡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山，南漢時封為瑞應；與杯渡對峙，日靈渡山，宋元嘉，杯渡禪師卓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踢處；七十里日官富山；百里日梅蔚山，宋景炎帝行在所也·北三十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里白陽台山；八十里白寳山，亦名百花林。東北六十里日大平障山。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里日虎頭山，屹時中流，昔宋帝舟次於此·海中島日合澜洲，日龍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穴洲，日大奚山·其响三十有六；日零丁山，其下即零丁洋也，宋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丞相文天祥曾經此，有詩。曰老萬山；曰南亭竹没山；曰獨鳌洋，有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飛瀑，若天而下。凡滇江、端溪水，會珠江，屈折百餘里，至蛇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犀合龍江，經虎門，匯分流湖，澎湃而注之东焉·新安環境如斯，誠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一矩觀也哉！然其形勝之所，内省城之金湯，外倭之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伺。撕兹邑也，登眺遠，惕【惕】然有穆户之思，寧不覺圖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而有哉。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（康熙《新安志》卷一（舆圖志·境圖、縣城圖&gt;）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w:t>
      </w:r>
    </w:p>
    <w:p w14:paraId="3B0A82C4">
      <w:pPr>
        <w:jc w:val="left"/>
        <w:rPr>
          <w:rFonts w:hint="eastAsia" w:ascii="Songti SC Regular" w:hAnsi="Songti SC Regular" w:eastAsia="Songti SC Regular" w:cs="Songti SC Regular"/>
        </w:rPr>
      </w:pPr>
    </w:p>
    <w:p w14:paraId="293B98C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【原书第35页 · 建置（沿革、村庄、迁界）】</w:t>
      </w:r>
    </w:p>
    <w:p w14:paraId="1D0D93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经花递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城鹏大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盐田洗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桔澳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右地台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北佛营門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无色洲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南佛常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嘉《新安志》附圖</w:t>
      </w:r>
    </w:p>
    <w:p w14:paraId="0E0CD07B">
      <w:pPr>
        <w:jc w:val="left"/>
        <w:rPr>
          <w:rFonts w:hint="eastAsia" w:ascii="Songti SC Regular" w:hAnsi="Songti SC Regular" w:eastAsia="Songti SC Regular" w:cs="Songti SC Regular"/>
        </w:rPr>
      </w:pPr>
    </w:p>
    <w:p w14:paraId="6A75CAF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【原书第36页 · 建置（沿革、村庄、迁界）】</w:t>
      </w:r>
    </w:p>
    <w:p w14:paraId="2F393AA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邑地廣二百七十里，三百八十里。舊志“谓廣九十里，一百餘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东至三管筆海面二百二十里，與歸善碧甲司分界。舊志东抵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旱塘凹八十里，。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西至磐石海面五十里，與香山縣淇澳司分界。舊志西抵香山縣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南至携杆山海面三百里，外黑水大洋，香無際。舊志抵佛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堂門，。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北至羊凹山八十里，與东莞縣缺口司分界。舊志北抵蓮花峰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六十里，。且蓮花峰偏於西北，亦非正北方。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東北至西鄉凹山一百五十里，與歸善縣碧甲司分界。舊志东北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抵羊凹山九十里，。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西南至三牙牌山一百二十里，與香山縣澳门分界。舊志西南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抵香山寨，。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西北至合澜海面八十里，與东莞縣缺口司分界。舊志西北抵虎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东南至沱湾山二百四十里，與歸善縣碧甲司分界。舊志东南抵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平海守所，陵路一百五十里，。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按：新安形勢與他處海疆不同·蓋他處地以抵海而止，而新安则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海外島甚多，其下皆有村落，固不能不合計海面，而遗居民於幅員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之外也。且以四至定治，不能以治定四至。故须統計海洋，開方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界。舊志但即縣治陵地而此，四至八到皆不足。即以正南言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之，舊志抵佛堂門，而佛堂外如蒲台、長洲、大山、杆山各處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居民，竟不得於新安版圖乎？府志亦新安南抵海四十里，而新安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2嘉《新安縣志》所指“舊志”乃康熙《新安縣志》，下同。至於康熙《新安縣志》中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所指“舊志”，一般會於文中標示舊志名。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w:t>
      </w:r>
    </w:p>
    <w:p w14:paraId="7D5D9A73">
      <w:pPr>
        <w:jc w:val="left"/>
        <w:rPr>
          <w:rFonts w:hint="eastAsia" w:ascii="Songti SC Regular" w:hAnsi="Songti SC Regular" w:eastAsia="Songti SC Regular" w:cs="Songti SC Regular"/>
        </w:rPr>
      </w:pPr>
    </w:p>
    <w:p w14:paraId="4AC6A03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【原书第42页 · 建置（沿革、村庄、迁界）】</w:t>
      </w:r>
    </w:p>
    <w:p w14:paraId="37B03A1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漢塘村鳥石東坑村沙尾村中心子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隔莆石頭下小黄网新村椰樹下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東山村妮村南岸村莆隔村南嶺村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松園頭水村大分村緣分村莊屋村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石凹村清湖村新村缸瓦園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郭下村樟坑村郁頭村鴿聞村横眉村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义坑村牛湖子上分村赤水洞李公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日：昔黄帝經理天下，立為万國，創制九州，唐虞三代因之。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秦供天下，制為郡縣，歷代因之。故州縣之有封域，室家之有門户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也·邑地介在南服，層屏負，中惠潮，南據溟，淼茫無際，每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為奸人啸聚數；斥埃封守，倍宜周群。分治浸久，都里并疆，亦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而正之矣。而实脱役之奸，終莫究話·通來荒寇盗，比游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加，烽燧戒弛，疆圍失守。而附城一帶，疲於重役，率多萧索·彼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安之籍者，民也。安之土者，固難逃力役之微也。而那移影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附，以豪右為三窟。奸民投窜，邑包庇，獨不可考而核之乎？夫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分土授民，疆畫固井然也。若置不問，藏亡匿罪，奸究發，究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且由斯蜂起。《書》日：“申畫郊圻，慎固封守，以康四海。”是在良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牧加之意哉。（見崇癸未年舊志）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按：邑之為鄉者三，為都者七，為圖者五十有七，為村將五百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所。煙户之多寡不同，大都近山者晨星而濱海者毂撃。兵藜寇疫之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後，以界，幸而展復，竟撃者亦轉而晨星矣·乃七都一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带，大半逃他邑，今亦仍舊志而存其名。然而正之，未易也。况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新安地方兵民雜處，又值析初復，土多民寡。間有招集縣人民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關荒田，誠恐奸列回測，保甲宜。現今正印官督令巡捕，地方各官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新安索之，曰“余於莞”；東莞索之，曰“余新安”。彼此推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14</w:t>
      </w:r>
    </w:p>
    <w:p w14:paraId="20DBA2E1">
      <w:pPr>
        <w:jc w:val="left"/>
        <w:rPr>
          <w:rFonts w:hint="eastAsia" w:ascii="Songti SC Regular" w:hAnsi="Songti SC Regular" w:eastAsia="Songti SC Regular" w:cs="Songti SC Regular"/>
        </w:rPr>
      </w:pPr>
    </w:p>
    <w:p w14:paraId="25BB995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【原书第48页 · 建置（沿革、村庄、迁界）】</w:t>
      </w:r>
    </w:p>
    <w:p w14:paraId="2521999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笋网村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草塘圍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新屋嶺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月网屯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沙嘴村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椰樹下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梅林下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莆海村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沙頭東頭村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蚊洲村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田面村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三角村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鳥石下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和寧墟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培風墟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泰源里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緣芬村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冀村村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上芬新村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平湖圍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松源頭村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喬頭圍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w:t>
      </w:r>
    </w:p>
    <w:p w14:paraId="6E233C6B">
      <w:pPr>
        <w:jc w:val="left"/>
        <w:rPr>
          <w:rFonts w:hint="eastAsia" w:ascii="Songti SC Regular" w:hAnsi="Songti SC Regular" w:eastAsia="Songti SC Regular" w:cs="Songti SC Regular"/>
        </w:rPr>
      </w:pPr>
    </w:p>
    <w:p w14:paraId="42A9761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【原书第50页 · 建置（沿革、村庄、迁界）】</w:t>
      </w:r>
    </w:p>
    <w:p w14:paraId="142BD26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洞尾山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金坳頭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大坑塘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南涌圍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七木橋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烏罐涌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涩下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大林圍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朝陽園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腦盤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担水坑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鼓樓塘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黄茅田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金竹村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園整頭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凹背子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龍眼園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矢整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22</w:t>
      </w:r>
    </w:p>
    <w:p w14:paraId="236D80DE">
      <w:pPr>
        <w:jc w:val="left"/>
        <w:rPr>
          <w:rFonts w:hint="eastAsia" w:ascii="Songti SC Regular" w:hAnsi="Songti SC Regular" w:eastAsia="Songti SC Regular" w:cs="Songti SC Regular"/>
        </w:rPr>
      </w:pPr>
    </w:p>
    <w:p w14:paraId="4D6422D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【原书第51页 · 建置（沿革、村庄、迁界）】</w:t>
      </w:r>
    </w:p>
    <w:p w14:paraId="14523FC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小莆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沙螺洞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黄寓合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鶴數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莆心排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珩溪浦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社山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梧桐寨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牛牯角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管郁/埔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響石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穿龍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長沙灣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田富子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油甘頭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帐頂角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花香爐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孟公屋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沙角尾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w:t>
      </w:r>
    </w:p>
    <w:p w14:paraId="24CBF176">
      <w:pPr>
        <w:jc w:val="left"/>
        <w:rPr>
          <w:rFonts w:hint="eastAsia" w:ascii="Songti SC Regular" w:hAnsi="Songti SC Regular" w:eastAsia="Songti SC Regular" w:cs="Songti SC Regular"/>
        </w:rPr>
      </w:pPr>
    </w:p>
    <w:p w14:paraId="2678C23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【原书第52页 · 建置（沿革、村庄、迁界）】</w:t>
      </w:r>
    </w:p>
    <w:p w14:paraId="0C1BD33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上洋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檀榔灣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芋合灣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妮灣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馬油塘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黄竹山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大水坑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小梅沙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雪竹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坑下莆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莆上圍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黄沙坑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塘涇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清溪墟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鐵場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莆草洞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翟屋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芋荷塘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松園下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网頭子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羊公塘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象角塘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泮田子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樟坑子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滑石子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陶下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大冚子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赤嶺頭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早禾坑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盛塘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牛地埔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深水埔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白石嘴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羊頭嶺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蕨嶺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p>
    <w:p w14:paraId="0D98366E">
      <w:pPr>
        <w:jc w:val="left"/>
        <w:rPr>
          <w:rFonts w:hint="eastAsia" w:ascii="Songti SC Regular" w:hAnsi="Songti SC Regular" w:eastAsia="Songti SC Regular" w:cs="Songti SC Regular"/>
        </w:rPr>
      </w:pPr>
    </w:p>
    <w:p w14:paraId="0756B71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【原书第58页 · 环境（山水、气候、物产、灾异）】</w:t>
      </w:r>
    </w:p>
    <w:p w14:paraId="743FFBE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山水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杯渡山，在縣南四十里，高峻插天。原名羊坑山，一名聖山，南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漢時封為瑞應山。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靈渡山，在縣南三十里，與杯渡山對峙。舊有杯渡井，亦禪師卓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锡處。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虎頭山，在官富九龍寨之北，亦名獭子頭·怪石峨，壁立插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天。其下凹路峻難行，然實當衡要道。乾隆壬子年，土人捐金，兩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砌石，较前稍為平坦。舊志虎頭山入東莞，與此别。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馬鞍山，在縣東八十里，枕東洋，形如馬鞍。山腰有田數十，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舊村久，今復有家居者。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大帽山，在城東五十里，形如大帽，由梧桐山迤遁南旋西折。高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二百丈，為五都之鎮。上有石塔，多產茶。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觀音山，在城東南，大帽山帐内，奇峰峙，仰干霄漢，頂有觀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音。见舊志。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桂角山，在縣東南四十里，多產桂，兩山競秀如角，一名潭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山。其山有雲即雨，上有仙女梳粧石。宋郢符力瀛書院，講學於其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下。今基址尚存。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梅蔚山，在縣南一百里，前護縣治，後障東洋，叢生林木。宋景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炎帝常於此。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官富山，在佛堂門内，急水門之东。宋景炎中，帝舟曾幸此，殿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w:t>
      </w:r>
    </w:p>
    <w:p w14:paraId="1F594B81">
      <w:pPr>
        <w:jc w:val="left"/>
        <w:rPr>
          <w:rFonts w:hint="eastAsia" w:ascii="Songti SC Regular" w:hAnsi="Songti SC Regular" w:eastAsia="Songti SC Regular" w:cs="Songti SC Regular"/>
        </w:rPr>
      </w:pPr>
    </w:p>
    <w:p w14:paraId="618F6E9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【原书第59页 · 环境（山水、气候、物产、灾异）】</w:t>
      </w:r>
    </w:p>
    <w:p w14:paraId="3A6A3D7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址尚存。舊設巡司，今遵入赤尾村。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大奚山，一名大山，在南百餘里，為急水、佛堂門之障山，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有三十六，周圍二百餘里。有巽鳥，見则大風生。山中有村落，多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田，宋以為李文簡食采，今仍之。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大嶺山，在縣东上水村後，旱，鄉人橘雨必應。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神山，在縣東九十里，源村下。有車公古。山頂有石壁立，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甚高。土人祈雨於此。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洲山，在大步海中，其形如。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雨。康熙年間移，分界在此。煙墩故址猫存，又名煙墩嶺。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機於此。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丫髻山，在東南大井村侧，雨峰峙，相距百餘丈，中平如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衡，下有符墓。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婆山，在九龍寨东南，怪石鳞，昔土寇李萬榮此，以掠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浅灣山，在縣南九十餘里。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三杯酒山，在大步海中，如三杯浮海面，故名。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仰船洲山，在城東南洋海中，形如仰船。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龍鼓山，在縣南洋海中。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鳳凰山，在大奚山帐内，雙峰插霄，形如鳳閣，與杯渡山對峙。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中有神茶一株，能消食退暑，但不可多得。土人於清明日上山探之，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名曰鳳凰茶。頂有小石，祈雨多應。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赤柱山，在縣南洋海中，延數十里，山環拱，為外海藩，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有兵防守。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蒲苔山，在縣南洋海中。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上、下磨刀山，在縣南海中。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白山，在九龍寨西北，上有游仙岩，岩下三小石如品字。上盛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31</w:t>
      </w:r>
    </w:p>
    <w:p w14:paraId="28166139">
      <w:pPr>
        <w:jc w:val="left"/>
        <w:rPr>
          <w:rFonts w:hint="eastAsia" w:ascii="Songti SC Regular" w:hAnsi="Songti SC Regular" w:eastAsia="Songti SC Regular" w:cs="Songti SC Regular"/>
        </w:rPr>
      </w:pPr>
    </w:p>
    <w:p w14:paraId="5B816F1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【原书第60页 · 环境（山水、气候、物产、灾异）】</w:t>
      </w:r>
    </w:p>
    <w:p w14:paraId="069C17B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一巨石，高約六、七丈，廣約三丈餘，壁立難升。石頂有棋秤、棋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子，至今存。石北刻“游仙岩”三字，第年遠，字稍模糊·昔常有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白一雙，楼止石上，故名。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雙魚嶺，在東上水河上鄉，雨山相，如魚水。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龍罐嶺，在東五十里，高百餘丈，周十餘里，林木生，下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有溪水，相傅有龍其間。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打鼓嶺，在六都，俗傅風雨夜聞鼓聲。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黎响，在東六十里，通田、大鹏等處。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錦田，在縣東南錦田村後，通蕉汛。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觀音，在觀音山腰，通林村、大步頭等處。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大步，在東六十里，通九龍、烏沙等處。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九龍，在官富山侧。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風門凹，一在黄田村後，一在新田村侧。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城門凹，在六都，通浅灣。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扶地凹，上水往深圳通衢之路。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佛凹，在縣東五都，往來通衢。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（嘉《新安縣志》卷四（山水略·山&gt;）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後海，距城五里，通於海，東南即沙·其水中分沙江·水源二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支·東南由大帽、紅水山匯歸穿鼻嘴，折而西。東由梧桐山迤而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來，流至白鶴州合流，歸沙网，護縣城。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獨洋，在城南二百里，左為佛堂門，右為急水門。1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急水門，在官富山南。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鯉魚門，在官富山之南。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1獨洋即今日維港所在海域。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32</w:t>
      </w:r>
    </w:p>
    <w:p w14:paraId="753DB1E6">
      <w:pPr>
        <w:jc w:val="left"/>
        <w:rPr>
          <w:rFonts w:hint="eastAsia" w:ascii="Songti SC Regular" w:hAnsi="Songti SC Regular" w:eastAsia="Songti SC Regular" w:cs="Songti SC Regular"/>
        </w:rPr>
      </w:pPr>
    </w:p>
    <w:p w14:paraId="7E0F60A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【原书第61页 · 环境（山水、气候、物产、灾异）】</w:t>
      </w:r>
    </w:p>
    <w:p w14:paraId="3F2C84E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佛堂門，在鯉魚門之東南，又曰鐵砧門。旁有互石，長二丈餘，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形如鐵砧。潮汐急湍，互浪滔天，風不顺，商舶不敢行·其北曰北佛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堂，其南曰南佛堂，雨皆有天后古。北創於宋，有石刻碑文數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灣，古有税關，今，基址存。其南佛堂之山，乃弧島也，康熙年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間，設台一座，以海氛。嘉慶庚午，知縣李榆群請，移建此台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於九龍寨海旁。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滘水，在城東四十里，發源於梧桐，右莆隔，左龍、雙魚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山·西流日卸日河，北出日大沙河。二支分流至滘山，合流而西，日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滘水，經黄网迤四十里入後海。2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穿鼻滘，在城东南三十里，發源於大帽、紅水山。由錦田、屏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山十餘里，西北合流，匯於穿鼻嘴，南折而入沙江海。3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携竿洲，在縣南海中，形如竿，外即大洋無際。番舶入廣必由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此。離治約三百里。4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白鹤洲，在五都海中，潮長群鶴俱集，望如堆雪。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勒馬洲，在五都，一山横出海，形如勒馬。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媚珠池，舊志云在大步海，漢時探珠於此，今。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長洲，在急水門外，大奚山南，長十餘里，商賣多聚集於此。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平洲，在七都下沙村前洋海中，長一二里，横互海面。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線橘潭，在五都龍罐頭，多橘樹，崴旱，鄉民多於此。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流水響潭，在五都，發源處有數石井，天造地設，深約寻丈，春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夏涨如飛瀑，秋冬琮細響。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2發源地、流經地、流向和入海處判断，滘水即深圳河。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3發源地、流經地、流向和入海處判断，穿鼻滘即錦田河。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4携竿洲不在香港水域之内，然可以據此而知船舶進入香港的方向，因此選錄於此。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33</w:t>
      </w:r>
    </w:p>
    <w:p w14:paraId="6E42E1F7">
      <w:pPr>
        <w:jc w:val="left"/>
        <w:rPr>
          <w:rFonts w:hint="eastAsia" w:ascii="Songti SC Regular" w:hAnsi="Songti SC Regular" w:eastAsia="Songti SC Regular" w:cs="Songti SC Regular"/>
        </w:rPr>
      </w:pPr>
    </w:p>
    <w:p w14:paraId="5D039B5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【原书第62页 · 环境（山水、气候、物产、灾异）】</w:t>
      </w:r>
    </w:p>
    <w:p w14:paraId="50E19FB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陂堰附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沙塘陂，在上水村後，源自水門山，流下十餘里，堰以灌田。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石陂，在上水村右侧，水源自沙塘陂流下，堰以灌田。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石湖陂，在石湖墟侧，水自塘坑流下，堰以灌田。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松柏荫陂，在松柏荫村侧，自石湖陂流下，堰以灌田。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蓮塘陂，在五都水蕉村侧，源自白豪山流下，堰以灌田。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大陂頭，在五都馬田之右，水自南坑、水蕉山流下，堰以灌田。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三灣陂，在五都，風吹羅带、紅水山流下，堰以灌田。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羅卜山陂，在五都，山水源長，有一岩陂、二岩陂、三岩陂、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四岩陂，堰以灌田。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河上鄉陂，在六都，自錦田，水入古洞陂流下，堰以灌田。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（嘉慶《新安志》卷四（山水略·水》）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潮汐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朝日潮，夕日汐。自東南大洋，道佛堂門，至南頭大海，一派而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上，分五·初一至初三、十六至十八日，夏辰冬午，春秋已時潮；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夏戌冬子，春秋亥時汐，之平。初四至初六、十九至二十一日，夏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已冬未，春秋午時潮；夏亥冬丑，春秋子時汐，之落·初七至初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九、二十二至二十四日，夏寅冬辰，春秋卯時潮；夏申冬戌，春秋酉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時汐，之败。初十至十二、二十五至二十七日，潮皆同上，惟春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已時；汐皆同上，惟春亥時，之起。十三至十五、二十八至三十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日，夏卯冬已，春秋辰時潮；夏酉冬亥，春秋戌時汐，之旺，與他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處翼。每年五月初一至初三、十六至十八日，潮最大，俗呼龍舟水。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十一月初一至初三、十六至十八夜，汐最大，俗呼夜生水。八月中，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潮较大。值風作時，早潮阻風不得落，晚潮復至，波濤，往往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漂舍、没禾稼、坏舟，之沓潮。或數十年一有之。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34</w:t>
      </w:r>
    </w:p>
    <w:p w14:paraId="69F5FEF1">
      <w:pPr>
        <w:jc w:val="left"/>
        <w:rPr>
          <w:rFonts w:hint="eastAsia" w:ascii="Songti SC Regular" w:hAnsi="Songti SC Regular" w:eastAsia="Songti SC Regular" w:cs="Songti SC Regular"/>
        </w:rPr>
      </w:pPr>
    </w:p>
    <w:p w14:paraId="47FDED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【原书第63页 · 环境（山水、气候、物产、灾异）】</w:t>
      </w:r>
    </w:p>
    <w:p w14:paraId="4B3AEA6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十月朔，候潮以占明年之水，以日值月。朔日潮盛，则正月大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水；二日，應二月，至十二日皆然，占之悉。又潮長之早晚，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云：“初一、十五当朝．，初八、二十三，水大牛歸。”此漁人舟子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語，然百不失一也。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（嘉《新安縣志》卷四《山水略·潮汐&gt;）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桂角泉，在桂角山下，泉水甘美。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仙人井，在長洲山麓，泉出石上，隆冬不竭，甘冽常。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（嘉《新安志》卷四（山水略·井泉&gt;）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35</w:t>
      </w:r>
    </w:p>
    <w:p w14:paraId="6E8B0C21">
      <w:pPr>
        <w:jc w:val="left"/>
        <w:rPr>
          <w:rFonts w:hint="eastAsia" w:ascii="Songti SC Regular" w:hAnsi="Songti SC Regular" w:eastAsia="Songti SC Regular" w:cs="Songti SC Regular"/>
        </w:rPr>
      </w:pPr>
    </w:p>
    <w:p w14:paraId="667A01A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【原书第64页 · 环境（山水、气候、物产、灾异）】</w:t>
      </w:r>
    </w:p>
    <w:p w14:paraId="5CE1242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氣候與月今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氣候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粤為炎服，多而少寒。三冬無雪，四時似夏，一雨成秋。其舒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夏淫霖，庭户流泉，衣生白。即秋冬之間，时多南風，而潤地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濕，人理疏而多汗。曰：“急脱急著，強於服藥。”此氣候之大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较也。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風翼附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六、七、八月有風·其作也，虹先兆，雲凝不行，雷不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動，海氣沸騰，石響，水禽逐，狂飙乍起乍息，常有過夜北風。其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成也，毁屋殺稼，拔木沉舟。其息也，必轉東荡西而南，然後停止，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之回南。若不回南，则間日復發·日：“母不回南，再來不待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三。”其暴者不久，或數時，或一日夜。其柔者愈久，或二三夜而後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息。凡崴，一鬼打節，有一；三鬼打節，有三。鬼，鬼宿也。打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節者，或立春、立夏等節逢鬼宿也。又有石尤風作，與風同。但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風起止，俗對時，石尤则略巽也。他如海氣腥，亦暴風之兆。雲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疏直，之風路，舟人即徙舟避之。至東南北作，之北暴，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之頭，又之泥浪，此则较風少，又不必回南而後息·俗人占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日业發量··三，：是宁·画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36</w:t>
      </w:r>
    </w:p>
    <w:p w14:paraId="7F5EFDF1">
      <w:pPr>
        <w:jc w:val="left"/>
        <w:rPr>
          <w:rFonts w:hint="eastAsia" w:ascii="Songti SC Regular" w:hAnsi="Songti SC Regular" w:eastAsia="Songti SC Regular" w:cs="Songti SC Regular"/>
        </w:rPr>
      </w:pPr>
    </w:p>
    <w:p w14:paraId="5209BD6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【原书第65页 · 环境（山水、气候、物产、灾异）】</w:t>
      </w:r>
    </w:p>
    <w:p w14:paraId="434952C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者，云：“潮生風起，潮退風止。”此即泥浪之風，又云：“近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海多風。”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（嘉《新安縣志》卷二（舆地略·氣候》）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通志·廣东月令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正月，桃李花盛，柔桑可探。二黄，老圃種，剪韭，田功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既興。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二月，雷發聲，虹蜕見，魚苗生，降於，木棉、橘、柚華。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是月也。農功作。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三月，温風至，梅子熟，榔苞圻，催耕，田蛙鼓吹。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四月，榴火明，榕成荫，紫菱照水，樹蘭缀珠，白雨以時至。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五月，朱荔熟，椰含，大噪，钩割年，早禾登場。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六月，白雨足，西潦至，母乘潮，荔枝早熟。是月也，新毅既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登，驱播晚種。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七月，秧針碧，田浮，蝴蝶營。是月也，暑益酷，爍石流金。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八月，木芙蓉花，梨、栗熟，芋可剥，粘始，河豚乘潮至。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九月，木瘴發，紅薯登，白落，嘉魚出於峡，大粘始，菊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有黄華。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十月，嶺梅開，八功，橘、柚垂實，潮田登。是月也，霜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始下，氣乃寒。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十一月，桃始華，冬笋出，丹，鸪蔽葉，山花時茂，田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布種。是月也，晨敛款屯困，涸塘以漁。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十二月，水仙來賓，梅乃大放，風蘭賀春，青陽暢，草木萌動。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（嘉《新安縣志》卷二（舆地略·月令&gt;）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37</w:t>
      </w:r>
    </w:p>
    <w:p w14:paraId="5CC9E415">
      <w:pPr>
        <w:jc w:val="left"/>
        <w:rPr>
          <w:rFonts w:hint="eastAsia" w:ascii="Songti SC Regular" w:hAnsi="Songti SC Regular" w:eastAsia="Songti SC Regular" w:cs="Songti SC Regular"/>
        </w:rPr>
      </w:pPr>
    </w:p>
    <w:p w14:paraId="67CEF09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【原书第66页 · 环境（山水、气候、物产、灾异）】</w:t>
      </w:r>
    </w:p>
    <w:p w14:paraId="5AE5157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占候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十二月，小寒晴，早禾熟。大寒晴，晚禾熟。雨暗则歉云。邑地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無冰，民不知有東風解凍。有微霜，物以蕃登。俗云：“勤下粪不如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早犁田。”言打霜也。或有微冰，人即以為瑞雪云。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（康熙《新安縣志》卷二（天文志·占候&gt;）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占候附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正月，元旦暗，有雨·云：“乾冬濕年，禾款满田。”又谓：“正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月初六日晴，人民安；十六晴，有營生；二十六日晴，有蔬果。”又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谓：“立春晴一日，晨夫耕田不用力。立春前一日有雨，一春皆雨。”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贵也。“春分社後，斗米斗豆。”言款也。又曰：“雨打蛰節，二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月雨不歇。三月乾耙田，四月禾生節。”言無水插秧也。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雨用雨。”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四月，云：“小满池塘满，不满天大旱。”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五月，夏至雨，云洗倉水，米贵。又以二十為分龍日，二十五日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无回·回，：日。里·日回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以二十六日雨為分龍水。是月，晴天片雲，雨顷刻至者，日白撞雨。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云：“早禾望白撞，翻望偷淋。”偷淋者，夜雨也。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六月，喜初六晴，禾無，早稻有收。十二日多風，俗呼彭祖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忌，無風则雨。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七月，立秋小雨吉，大雨傷禾。云：“天下若逢處暑雨，然結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實也難收。”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八月，初一日風雨，毅贵，人民。虹見，毅贵。中秋月明，產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婦安寧。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38</w:t>
      </w:r>
    </w:p>
    <w:p w14:paraId="5B994BBC">
      <w:pPr>
        <w:jc w:val="left"/>
        <w:rPr>
          <w:rFonts w:hint="eastAsia" w:ascii="Songti SC Regular" w:hAnsi="Songti SC Regular" w:eastAsia="Songti SC Regular" w:cs="Songti SC Regular"/>
        </w:rPr>
      </w:pPr>
    </w:p>
    <w:p w14:paraId="3A5279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【原书第67页 · 环境（山水、气候、物产、灾异）】</w:t>
      </w:r>
    </w:p>
    <w:p w14:paraId="0C2BECA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九月，云：“霜降值金’一晴一陰。”又云：“重陽有雨重重有，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重陽無雨一冬晴。”又云：“寒露風，不實。霜降雨，米多碎。”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十月，朔晴一冬暖。風雨主旱，蘇子贵。俗以初一日有，明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年正月雨；有大風，则明年米贵·初二日有，明年二月雨。三、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四、五、六、七、八、九、十等日皆然·此日無，则明年此月無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十一月，冬至晴，百物成。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十二月，小寒晴，早禾熟。大寒晴，晚禾熟。雨暗歉云。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（嘉《新安志》卷二（舆地略·月令》）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39</w:t>
      </w:r>
    </w:p>
    <w:p w14:paraId="1FD0379F">
      <w:pPr>
        <w:jc w:val="left"/>
        <w:rPr>
          <w:rFonts w:hint="eastAsia" w:ascii="Songti SC Regular" w:hAnsi="Songti SC Regular" w:eastAsia="Songti SC Regular" w:cs="Songti SC Regular"/>
        </w:rPr>
      </w:pPr>
    </w:p>
    <w:p w14:paraId="7C7B213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【原书第68页 · 环境（山水、气候、物产、灾异）】</w:t>
      </w:r>
    </w:p>
    <w:p w14:paraId="0D0BACE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物產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《吕氏春秋》云：“之美者，南海之。”杨孚《南裔巽物志》：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“交趾晨者，一再種，冬又再熟。”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邑中宜稻，名類最多，日早禾仔、日海豐早、日黄殼仔、日紅頭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早、日大桂早，此頭造之早禾也。日甲子调、曰羅黏、日不知春，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此頭造之禾也。日莆菱、曰赤毅仔、曰來、日白殼赤，此頭造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之赤米毅也。日紅糯、日響糯，此頭造之糯毅也。日竹黏、日网黏，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此未造之早禾也。日白毅、曰矮苗、日黏、日鳥黏，此未造之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禾也。曰竹黏糯、日羊角、日鳥臀糯、日白糯，此又未造糯毅之種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類也·若敏為田之毅，香種為美毅之名，稻之大概可知矣。稷之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類有三，皆名為粟，曰粟、日狗尾粟、日大粟。麥之類三，日大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豆，日白豆，日鳥豆，日赤豆，又有豆、眉豆、三收豆。合黍、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稷、稻、麥而總名之日毅，此五毅之大凡也。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芋以黄芋為最，有青芋、銀芋，其俱甘滑可食。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邑之薯類不一，有甘薯、山薯、番薯、葛薯、毛薯、紅薯、白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薯、大薯之别·惟番薯，土人間以之代．，颇有補益，以其得土性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厚也。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宜人。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40</w:t>
      </w:r>
    </w:p>
    <w:p w14:paraId="77290247">
      <w:pPr>
        <w:jc w:val="left"/>
        <w:rPr>
          <w:rFonts w:hint="eastAsia" w:ascii="Songti SC Regular" w:hAnsi="Songti SC Regular" w:eastAsia="Songti SC Regular" w:cs="Songti SC Regular"/>
        </w:rPr>
      </w:pPr>
    </w:p>
    <w:p w14:paraId="28BAC69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【原书第69页 · 环境（山水、气候、物产、灾异）】</w:t>
      </w:r>
    </w:p>
    <w:p w14:paraId="40AA6FA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菜之產不一。春芥藍、蓬、生菜、青蒜、菠菱、，而蒲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稍後·夏菜、豆角、菜、凉瓜、黄瓜、節瓜。秋冬白菜、芥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菜、葛、冬瓜。生蔓至葱、四時皆有焉。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昆布，生海中，葉如掌，大似薄，色，土人以淡水漂之，则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色白如雪，可療痰，一名大葉苔。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海藻，俗名馬尾茜，人多探之，以油醋拌食。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膠菜，一名鹿角菜，其色紫，生海涯石上，可為裱糊之用，工匠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紫菜，生海涯石上，為食品所珍，故銷售甚廣。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茶產邑中者甚，其出於杯渡山壁上者，有類蒙山茶。烹之作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幽蘭、茉莉氣·緣山勢高，得露以滋潤之故，味益甘芳，但不易得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耳。若鳳凰山之鳳凰茶，竿山之竿茶，消食退熱，以及竹仔林之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清明茶，亦邑中之最著者也。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荔枝，樹高丈餘，或三四丈·葉蓬蓬，青花朱實，實大如卵，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肉白如肪，甘而多汁，乃果之最珍者。故蘇玉局詩云：“但得荔枝三百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，不妨長作嶺南人。”其種不一，曰大荔、日黑葉、日小華山、日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状元紅，俱於仲夏成熟。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龍眼，一名龍目，實青黄，形圆如彈，核似木子而不，肉白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而多，其甘如蜜，叢生作穗，如葡萄然。荔枝過龍眼熟，故又名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荔枝奴，言常其後也。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41</w:t>
      </w:r>
    </w:p>
    <w:p w14:paraId="1504DE5D">
      <w:pPr>
        <w:jc w:val="left"/>
        <w:rPr>
          <w:rFonts w:hint="eastAsia" w:ascii="Songti SC Regular" w:hAnsi="Songti SC Regular" w:eastAsia="Songti SC Regular" w:cs="Songti SC Regular"/>
        </w:rPr>
      </w:pPr>
    </w:p>
    <w:p w14:paraId="2E0F8E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【原书第70页 · 环境（山水、气候、物产、灾异）】</w:t>
      </w:r>
    </w:p>
    <w:p w14:paraId="61B4845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沙梨，葉如柿葉而大，二三月開花，六七月子熟，其大如瓶，其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種，產鳥石岩者佳。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橘，為樹白花赤實，皮既馨香，又有佳味。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柚，橘，其心有大、小、紅、白數種。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橙子，亦柑橘之類，甘香沁，皮性辛温，可醒酒。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五子，其色青黄，皮肉脆软，味極酸，身有五棱，邑人呼棱為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，故以為名。能解毒。以蜜之，甘酸而美。《虞衡志》：“五棱子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即五子，又名羊桃，亦名三。”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甘蕉，葉長數尺，花色如芙蓉，一名芭蕉。其子熟時，大小排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比，其形如梳。東坡詩云：“西蕉向熟，時置一梳黄。”生割之，置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數日乃熟。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宜母果，似橘而酸。婦人懷孕不安，食之無恙，故有宜母之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名。又名宜濛，俗呼林檬，製以為，甘酸解暑。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黄皮，果大如龍眼，食荔太多，黄皮解之。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蜜望果，樹高數丈，花開極繁，蜜蜂望之而喜，故名。其實黄，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味酸甜，能止船量。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萬壽果，樹高如桐，實在樹間，如柚，味香甜可人。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西瓜，皮青、心紅、核黑，五月最盛。有大如斗者，剖食之，甘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凉解暑。邑燕村所產最佳，他處皆不及也。一名犀瓜。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波，高尺許，葉長如劍，有刺，挺地而生，每一樹止結一子，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至夏成熟，其色黄赤，味甚甘香。土人虑有熱毒，去其皮，以擦之。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落花生，延蔓而生，葉碧花黄，花落而實結於泥中。仁白，炒熟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清香可人，榨而成油，為利最廣。一名地豆，邑中甚。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蔗，有二種，日白蔗、曰竹蔗，而邑中惟竹蔗長丈餘，颇似竹。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糖，其而黑者，曰黑片糖；清而黄者，曰黄片糖；其白而細者，日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白沙糖。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42</w:t>
      </w:r>
    </w:p>
    <w:p w14:paraId="510265B8">
      <w:pPr>
        <w:jc w:val="left"/>
        <w:rPr>
          <w:rFonts w:hint="eastAsia" w:ascii="Songti SC Regular" w:hAnsi="Songti SC Regular" w:eastAsia="Songti SC Regular" w:cs="Songti SC Regular"/>
        </w:rPr>
      </w:pPr>
    </w:p>
    <w:p w14:paraId="0BABFBB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【原书第71页 · 环境（山水、气候、物产、灾异）】</w:t>
      </w:r>
    </w:p>
    <w:p w14:paraId="4748AB9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油柑子，山果也。皮滑如奈，色青黄，大如彈丸，味甘而微苦，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食後香留舌本。一名洋柑。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梅花，《羅浮志》載：“廣郡梅花，常與菊花相及，所先開嶺上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素馨花、茉莉花，皆番人自西國移種於南海。人其芳香，競植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之·按：素馨，原名那悉茗，南汉宫人素馨喜簪此花，故名·茉莉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更大，香最芬烈。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指甲花，樹高五六尺，枝條柔弱。花開時其香與素馨、茉莉相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等，亦番人自大秦國移植南海，今邑人多種之。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朱槿花，葉皆如桑葉，光而厚。樹高四五尺，自二月開花，仲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冬始歇。其花深紅色，五出，大如蜀葵；一叢之上，日開數百朵。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拘那花，即爽竹桃花。夏開，淡紅色，一朵數萼，至深秋有之。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史君子花，蔓生。作架植之，夏時盛放，一簇開一、二十花，輕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盈似海棠。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蘭，為香祖，以蘭為上·多岐出，其葉長至三尺，蕾尖花大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隔山香。次则公孫福，每一大，辅以二小，若公之领孫。其花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上開下。又次日出架白，一名素心。又次青蘭，葉長二尺，小而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直。其花青碧，以白幹者為上，紫幹次之。又次為黄蘭，葉長而稍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大，花淡黄，有小紅紋。又次為草蘭，以短葉白幹者為上，有雙花、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單花之别。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賀正蘭，當立春及元日始開。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風蘭，花葉心抽出雙朵，於檐間，不着水，自然繁茂。一名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樹蘭，高丈許，花似魚子，香烈過之，不能度嶺。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43</w:t>
      </w:r>
    </w:p>
    <w:p w14:paraId="7329E8A5">
      <w:pPr>
        <w:jc w:val="left"/>
        <w:rPr>
          <w:rFonts w:hint="eastAsia" w:ascii="Songti SC Regular" w:hAnsi="Songti SC Regular" w:eastAsia="Songti SC Regular" w:cs="Songti SC Regular"/>
        </w:rPr>
      </w:pPr>
    </w:p>
    <w:p w14:paraId="56D1676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【原书第72页 · 环境（山水、气候、物产、灾异）】</w:t>
      </w:r>
    </w:p>
    <w:p w14:paraId="298A01E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珍珠蘭，《廣州志》曰暹蘭，如珍珠、如金粟，一枝數串，來自暹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羅，一名爪蘭。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重陽”，蓋菊性凌霜愈盛，而嶺南以冬至始有微霜也·其色有紅、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白、黄、胭脂數種。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吊鐘花，樹高數尺，枝屈曲偃赛，正月初先作花，後開葉，一枝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缀數十小鐘，色晶瑩如玉，雜以紅點，邑杯渡山極多。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馬花，赤如馬缨，其花下垂，一條數千〔十】朵·樹高丈許，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有白、有桃紅而大紅镶，尤種也。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九里香，木本。葉細如黄杨，成叢。花白，有香甚烈。又有七里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香，葉小梢大，其樹皆不甚高，可作盆盎之玩。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鳳仙花，一名金鳳花。有紅、白、紫、碧數色。婦女每以花之紅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者捣汁染指甲，其子入藥，名急性子。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石榴花，有四季常開者，於夏間既實之後，秋深復花且實，其千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葉者尤艷。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雁來紅，以雁來時盛。一名老少年。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仙人掌，枝青嫩而扁厚，有刺，人家每植於頭，以辟火。其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汁入目，使人失明。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藍草，葉細小，二月種，五月收，邑人取以為靛。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三，根似蔓而软脆，性熱，消食，一名山奈。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鮮草果，人多種以為香，蓋杜若，非藥中之草果也。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耳子，俗呼痴頭名，可療毒。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油葱，一名蘆。形如水仙葉，葉厚一指，花開如玉簪·根而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生，長尺餘。葉中有膏，婦人每取以澤髮。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44</w:t>
      </w:r>
    </w:p>
    <w:p w14:paraId="7449EFEA">
      <w:pPr>
        <w:jc w:val="left"/>
        <w:rPr>
          <w:rFonts w:hint="eastAsia" w:ascii="Songti SC Regular" w:hAnsi="Songti SC Regular" w:eastAsia="Songti SC Regular" w:cs="Songti SC Regular"/>
        </w:rPr>
      </w:pPr>
    </w:p>
    <w:p w14:paraId="4B53414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【原书第73页 · 环境（山水、气候、物产、灾异）】</w:t>
      </w:r>
    </w:p>
    <w:p w14:paraId="6A57A63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榕樹，有大葉榕、細葉榕之分。其細葉榕，葉大如麻，實如冬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青。樹幹拳曲，不可以為器；燒之無焰，不可以為薪。以其不材，故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能久而無傷·其十，藤梢入地即生根·或一大株，有根四五處，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而横及粼樹，即成連理枝。鳥其子，隧於他樹即寄生，久而根株蟠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固，他樹枯朽，竟成榕樹矣。《嶺南雜記》云：“紅梅以北，樹無有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如榕大者，十餘，離奇古怪，備木之。年久者常結伽南香，焚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之致鶴。植於水際，其子可以肥魚·細枝曝乾束為炬，風雨不；其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製藥，可以固；其脂可以貼金接物，颇與漆似。人但知有用之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用，而不知無用之用也。”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木棉樹，大可合抱，高十數丈，葉如香樟，花瓣極厚。正二月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開，色大紅而蕊黄。開時無葉，子色黑，大如酒杯，老拆裂，有絮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茸茸，土人取以為捆褥。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香樹，邑内多植之。東路出於源、沙螺灣等處為佳；西路出於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则生，經手摘则否。香氣久而愈盛。正幹為白木香，出土尺許為香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頭，必經十餘載，始鳌如馬牙形，俗呼為牙香。凡種香家，婦女潜取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佳者藏之，名女兒香。時供神，以此為敬。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竹之類不一，《廣志》云：“雲母，大竹也·竹，細而多刺·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索。漢竹，大者節受一斛，小者數升，為稗。利竹，蔓生，勒。”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《嶺南雜記》：“第竹，多刺，土人以為藩·大頭竹，可為筏。”他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如紫竹、球竹、鳳尾竹、羅汉竹，同實巽名，不可勝數，然非邑中所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產，概不附載。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45</w:t>
      </w:r>
    </w:p>
    <w:p w14:paraId="2D97AD6F">
      <w:pPr>
        <w:jc w:val="left"/>
        <w:rPr>
          <w:rFonts w:hint="eastAsia" w:ascii="Songti SC Regular" w:hAnsi="Songti SC Regular" w:eastAsia="Songti SC Regular" w:cs="Songti SC Regular"/>
        </w:rPr>
      </w:pPr>
    </w:p>
    <w:p w14:paraId="7A8B736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【原书第74页 · 环境（山水、气候、物产、灾异）】</w:t>
      </w:r>
    </w:p>
    <w:p w14:paraId="11F9B09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藤之類不一，有黄藤、白藤、沙藤、金剛藤之殊。惟蛇藤，凡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遇有蛇之所，即有此藤。捕蛇者以藤圈牵之，蛇不敢強。舍此藤，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不能伏。俗呼為葛藤。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治葛，毒草也，蔓生，葉如羅勒，光而厚，一名胡蔓藤，即腸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草。食之能殺人。其葉節節對生如，俗名對面。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，隨陽鳥也，毛色赤黑而遍斑白點。天寒口暗，暖對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啼，啼必連轉數音·飛必向南，日在南故也。早晚有霜露则不飛，飛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必木葉以自蔽，恐霜露露其背，聲為之亞，故性畏霜露·多自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呼，曰：“行不得也哥哥”，聲尤凄切。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與，其形相似。色黑無斑，始由鼠化，終復為鼠，夏有冬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無。毛有斑點，始由、黄魚化，終以卵生，四時常有。今通呼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為鶴，性善门。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眉，產邑之眉山，類黄而小，善，好门，人多珍之。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兜兜雀，其名自呼，產邑之大奚山中，出则有大風。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豁，雞頭鳥喙，尾長下垂，聲豁豁，性嗜蛇，能治骨節折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傷。其哺子時，取其，折兩足，以蛇飼之，折復，故有奇。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江，在涨海中隨潮上下·常以三月風至，乃還洲，颇知風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色。若群飛至岸，必有大風，海船每因此暂泊。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虎，黄色而斑，長啸風生，百默震恐，故為山默之君。邑中山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往往有之。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46</w:t>
      </w:r>
    </w:p>
    <w:p w14:paraId="196078A6">
      <w:pPr>
        <w:jc w:val="left"/>
        <w:rPr>
          <w:rFonts w:hint="eastAsia" w:ascii="Songti SC Regular" w:hAnsi="Songti SC Regular" w:eastAsia="Songti SC Regular" w:cs="Songti SC Regular"/>
        </w:rPr>
      </w:pPr>
    </w:p>
    <w:p w14:paraId="52ACD24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【原书第75页 · 环境（山水、气候、物产、灾异）】</w:t>
      </w:r>
    </w:p>
    <w:p w14:paraId="2589F4A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猴，乃猿之，能人性，穴處山谷中，千百為群。邑之伶仃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山、竿山等處所產最繁，俗呼馬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黄，即，似鹿而小，毛黄黑色，性善，觸物走，飲水見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鞍等山皆有之。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地猪，似猪而小，藏山麓穴中，夜则食薯芋。人捕之，一身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皆不能傷，惟在软嘴處撃之倒。其肉可益陰虚之症。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山猪，即毫猪·身有棘刺，能振發以射人，颇為禾稼之害，俗名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箭猪。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，水默也。一名獭。類青狐而小，啄尖足，能知水性，高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下為穴，善捕魚。人於春前捕之，取其皮以為裘。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海鳅，大者長數十丈，眼大如箕，牡、蚌、螺叢生背上，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如山，一名魚。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魚，大者十餘丈，嘴骨數尺，排如锯，有力善門。《廣興記》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名狼藉·云：“海鳅大魚強。”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浪夜還風”，此。肉甚腥，不可食。漁人捕之以煎膏，夜照讀而不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傷目。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魚，圆頭縮尾，狭鳞扁身，肉厚細嫩，刺與骨皆脆，美味甘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平，食之肥健益氣。一名魚，以其形如镜也。有黑、白二種，白者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魚，大者長二、三尺，身圆皮滑，無鳞骨脆，味甘，肉多脂，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性畏蔓，若以蔓拌，味失真而臭。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馬鲛，即馬膏也·滑皮、尖嘴、長身、叉尾，以月出，至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47</w:t>
      </w:r>
    </w:p>
    <w:p w14:paraId="5E478B1F">
      <w:pPr>
        <w:jc w:val="left"/>
        <w:rPr>
          <w:rFonts w:hint="eastAsia" w:ascii="Songti SC Regular" w:hAnsi="Songti SC Regular" w:eastAsia="Songti SC Regular" w:cs="Songti SC Regular"/>
        </w:rPr>
      </w:pPr>
    </w:p>
    <w:p w14:paraId="20DAD51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【原书第76页 · 环境（山水、气候、物产、灾异）】</w:t>
      </w:r>
    </w:p>
    <w:p w14:paraId="694E705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馬五，一名馬母，似，鳞細而肉粗，為馬之次，其甘美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黄花魚，周身金鳞，頭有石，瑩潔似玉·長尺許，探於大澳海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中。自九月至十一月，漁者暮其聲，用苦合圍以取，曰打黄花。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色白者名白花，細小者名黄花，其膠甚美，語曰：“黄、白二花，味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勝南嘉。”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泥頂魚，大者數百斤，身長，色青黑，皮厚。人取其皮曝乾，烹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食甚佳。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石斑魚，身有斑點，其味甚美。又有名秤星者，身紅，滿缀小金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星，舆泥頂鱼俱出海中水深處。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魚，至冬益肥。魚、魚至夏益肥·曰：“寒熱。”又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曰：“熱，一以寒而美，一以熱而美。”有數種：白牙、黄、赤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、黑。以白牙、黄為上·，亦有紅、白二種，白者尤美，其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宝魚，類而小，亦至冬而美。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細鳞魚，似而鳞細，其首尤鮮。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魚，大者重數十斤，以仲春出，望之如黑雲。漁者合圍取之，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其下堆數十百丈。叉一魚，次魚飲其血，復上，復刺，如是相連不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，故得其一，则源源而來。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白魚，身扁如，色白，鳞，產於季春時最盛。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貼沙魚，一名版魚，種類不一。色有青、紅、斑、黑；身有長、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短、大、小；鳞有粗、細。細鳞而長大者佳。喜貼沙上，即《爾雅》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所谓比目魚也。一名鲽，、淡水皆有之。《吴都赋》云：“雙比目，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片则王餘。”内有一種名七日鮮，經數日，其味不變。又一種口偏左，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名左口，即地魚也。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魚，大者數百斤，肉颇粗，美在頭、腹、腸、。其膠最為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48</w:t>
      </w:r>
    </w:p>
    <w:p w14:paraId="293D99F6">
      <w:pPr>
        <w:jc w:val="left"/>
        <w:rPr>
          <w:rFonts w:hint="eastAsia" w:ascii="Songti SC Regular" w:hAnsi="Songti SC Regular" w:eastAsia="Songti SC Regular" w:cs="Songti SC Regular"/>
        </w:rPr>
      </w:pPr>
    </w:p>
    <w:p w14:paraId="01D5DDD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【原书第77页 · 环境（山水、气候、物产、灾异）】</w:t>
      </w:r>
    </w:p>
    <w:p w14:paraId="7164C94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固，今弓匠用以膠弓。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青衣魚，大十數斤，周身青錄，頭有石。天若大，數日即死。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皮肉俱美，有款者、有尖者，亦其類也，但頭有紅紋錯采耳。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馬鬃魚，狀如馬鬣，長二、三尺，或五、六尺，扁滑無鳞，一名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虎魚，頭生叢刺，擦可畏，色黑肉白，皮滑如油，甜美倫。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蒲魚，形如荷葉，大者圍數尺，尾長，能螯人·黄色、白肉·尖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味不佳。最大者曰角，面生二角，圍約數十丈。牡、蚌、螺雜生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其上，鋪水面如島。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魚，口在背上，有紋如方印，平游水中，遇大魚以印黏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下，啜其血，至大魚而後。肉甚佳，然不可常得。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，魚大者，身如椽，長數尺，尖嘴、锯，能噬人·取上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船，必以刀叉傷之，滑而無鳞。按：之類不一，出泥中，黄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出坑田中，白出淡水中·此與追、追、骨、鹤、沙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等，同出海中。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鲨魚，種類甚，有犁頭鲨、斑點鲨、狗螺鲨、齊口鲨、虎鹿锯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鲨，皆背鬣腹翅，肉粗淡無味，美在翅。翅如金，珍品焉。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生，有孔，其子朝出口，暮入·按：诸鲨惟狗螺鲨性平温，能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汗，食之有益；而齊口鲨兒暴物也。《莉園雜記》云：“海鲨變虎。”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张師正《倦游雜錄》云：“鲨魚斑者化鹿”，是不但化虎也。然新邑罕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见之。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飛魚，身小翅長，色淡紅，頭有雙角，每離水而飛·按：《吴都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赋》：“文夜飛而”，即此。夜見漁火，爭投船上，烹之甚美。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河豚，别名鋪魚，有毒在涎舆子。產於江河者，皆不盈尺。海中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大者，重十餘斤，俗名猪仔。不熟能殺人。入秋佳，多食益胃，暖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人。然亦至，究以不食為宜。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49</w:t>
      </w:r>
    </w:p>
    <w:p w14:paraId="7D5A097E">
      <w:pPr>
        <w:jc w:val="left"/>
        <w:rPr>
          <w:rFonts w:hint="eastAsia" w:ascii="Songti SC Regular" w:hAnsi="Songti SC Regular" w:eastAsia="Songti SC Regular" w:cs="Songti SC Regular"/>
        </w:rPr>
      </w:pPr>
    </w:p>
    <w:p w14:paraId="35BD70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【原书第78页 · 环境（山水、气候、物产、灾异）】</w:t>
      </w:r>
    </w:p>
    <w:p w14:paraId="641B302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追魚，海產，族也。身赤黑斑點，大者長七、八尺，味甘多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脂，较追更勝。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横、青鳞二者，魚之下品也·横來，海水皆，魚遠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避·夜至處，海水放紅·往來無定，或一曾數萬斤，久可食。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海猪、海牛，皆像其形而名，此魚而默也，邑之海皆有之。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人魚，長六、七尺，體、髮、靴、牡如人，惟背有短鬣，微紅。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雄者名海和尚，人首身，足差長，無甲。雌者為海女，能媚人，舶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行遇者，必解之。云：“母逢海女，毋見人魚。”此蓋魚而妖者。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沙，一名龍腸，形如蚯蚓，長四、五寸，大如指，色淡紅，處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沙中，味清性寒。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魚，身如革囊，旁有雨翼，頭生八爪，大者長尺許，通體晶瑩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如玉，脊骨若玻璃朗澈，肉柔滑甘美。小者名筒，亦名脆筒。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墨魚，狀類魚，身稍短，脊骨硬，有，一名鳥贼·恒浮水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面，鳥見以為死，往喙之，被卷入水。腹中有墨，常吐以形。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章魚，足有八，一名章。昌黎《南食詩》，其五為《章》，是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也。其差小者俗名。土人以線繁小岳入波中引之。按：章魚亦鳥贼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之類，身如猪瞻，無背骨，正月自食其足，足，腹破子出。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坑蟹，產深潭大溪中，形如，長丈許，遇人噬，兒悍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常。夜则上山食草，經過處，草為之偃。土人燃灰，厚布藏利刃於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下，遇灰體涩，刃傷其腹而取之，脂膏最多，洵嘉品也。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，大者尺餘，如覆箕。甲瑩滑青錄，眼在背，口在腹，足如蟹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而多四，尾三棱而多刺·其血碧，子如珠，喜群游，善候風·殼雨截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如扇，常张以為帆。雌大雄小，雌負雄於背，怒濤不解。取之者，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持雄雌不去，故曰媚，昌黎詩云：“形如惠文，背眼相負行”，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是也。出沙江、赤灣洋面者佳。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50</w:t>
      </w:r>
    </w:p>
    <w:p w14:paraId="37F27411">
      <w:pPr>
        <w:jc w:val="left"/>
        <w:rPr>
          <w:rFonts w:hint="eastAsia" w:ascii="Songti SC Regular" w:hAnsi="Songti SC Regular" w:eastAsia="Songti SC Regular" w:cs="Songti SC Regular"/>
        </w:rPr>
      </w:pPr>
    </w:p>
    <w:p w14:paraId="0747A00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【原书第79页 · 环境（山水、气候、物产、灾异）】</w:t>
      </w:r>
    </w:p>
    <w:p w14:paraId="21C3CE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蟹，族類不一，水鄉皆有。扁大足者曰，兩螯無毛，巽於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常蟹·善候潮，潮來二鳌，仰而迎；潮退折六足，俯而送。美在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螯，甘在膏，膏應月為盈·匡初，柔如絮，通體脂凝，紅黄雜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螯長倍於身，甲五色，錯采如錦，味稍逊，邑人之。其餘石蟹、竹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蟹、毛蟹、扁蟹等，又其次也。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蠔，出合澜海中及白，土人分地種之，日田。其法燒石令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紅，投之海中，生石上·或以房投海種之，一房一肉·潮長房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開以取食，潮退房阖以自固·殼可砌，可燒灰，肉最甘美，曬乾白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蠔豉。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水母，一名蚱，一名石，生海中。其形潭然凝結，腹下有物，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如絮。有口無目，常有依隨之。見人，此物亦隨之而没。郭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璞《江赋》云：“水母目”，蓋此也。每夏月，覃人而貨之，名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曰海蛮。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類不一，有沙、麻、斑節、金钩之名。其最大者曰龍，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重二三斤，默如龍，采色鮮耀，味甘稍腥。最美者曰明，其色青，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鮮甜居錯之上。極少者曰銀，取以造醬，俗名晦，味殊不恶。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螺，種類亦繁，有沙螺、田螺、丫螺、潺螺、刀螺、指甲螺、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青口螺、石頭螺、鹦螺、米仔螺、石竭螺、寄生螺，不一其名·以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馬柱為上，取柱曬乾，名曰帶子，味甘以柔，海錯中至珍者。次则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九孔螺，即石也，殼有九孔，《本草》谓之石決明。殼肉，肉黏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石上，間亦產珠，土人名為鲍魚。又有香螺，味清香可愛，其殼雌雄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聲，可應軍中之用，俗之響螺。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海，狀圆而扁，圍寸許，周身皆刺·破其殼，丙皆紅膏·烹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食，甘香巽常，之亦佳。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海鏡，一名菜，殼雨片，合以成形。腹中有蟹子，其小如豆，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而頭足俱備。海鏡饥，蟹子即走出取食，蟹歸腹，海镜亦，此即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郭璞所“結腹蟹”者也。其肉名黄，可為醬。其殼如鏡，可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51</w:t>
      </w:r>
    </w:p>
    <w:p w14:paraId="21C73A7D">
      <w:pPr>
        <w:jc w:val="left"/>
        <w:rPr>
          <w:rFonts w:hint="eastAsia" w:ascii="Songti SC Regular" w:hAnsi="Songti SC Regular" w:eastAsia="Songti SC Regular" w:cs="Songti SC Regular"/>
        </w:rPr>
      </w:pPr>
    </w:p>
    <w:p w14:paraId="0F83705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【原书第80页 · 环境（山水、气候、物产、灾异）】</w:t>
      </w:r>
    </w:p>
    <w:p w14:paraId="0F27DD7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作明瓦。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泛溢暴露，日久必聚蛇之毒。倘或得之，以其甘而過食，必大霍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而殁。今邑人研竹為麓，蓄以為業，至四月取其釀，白百花糖。《州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黄蜂、道壁蜂、青育蜂，實聚毒人而已。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蛇，大者能吞鹿食人，遇女人，遠必追。其肉可食，其皮可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備鼓講之用，其為跌打妙藥，有起死回生之力。其有二，一隨所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撃處，皮肉感縮成泡而血凝者，護身瞻也，功力比真大减。人多以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此真，蓋真瞻在腹。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（嘉《新安縣志》卷三（奥地略·物產&gt;）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52</w:t>
      </w:r>
    </w:p>
    <w:p w14:paraId="3DF3D1F4">
      <w:pPr>
        <w:jc w:val="left"/>
        <w:rPr>
          <w:rFonts w:hint="eastAsia" w:ascii="Songti SC Regular" w:hAnsi="Songti SC Regular" w:eastAsia="Songti SC Regular" w:cs="Songti SC Regular"/>
        </w:rPr>
      </w:pPr>
    </w:p>
    <w:p w14:paraId="4380DB6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【原书第81页 · 环境（山水、气候、物产、灾异）】</w:t>
      </w:r>
    </w:p>
    <w:p w14:paraId="61618FD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炎翼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嘉靖五年，春二月，大電雨。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二十五年，夏五月，潦潮大溢。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四十四年，夏四月，大旱，斗米銀一零。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隆慶元年，冬十二月初一日，地震。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萬六年，彗星見。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十一年，夏、秋，大旱。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二十四年，大旱，斗米一六分。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二十五年，黑告見。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三十一年，秋八月二十二日，地震。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三十三年，秋八月初三日，地震。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四十六年，秋九月，彗星见於東方。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四十八年，夏六月十七日，地震。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天四年，夏四月，米贵，斗米銀一五分。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崇二年，牡血，民不敢探食。是年疫【】，損民甚多。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三年，春三月，黑告見，形如黑犬，迷婦人·知陳毅為文，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於城隍神，怪乃减。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四年，夏四月，米贵，斗米銀一六分。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九年，夏四、五月，旱，斗米銀一六分。發粟赈。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十六年，四月二十四日，風作，大雨拔木、毁屋、覆舟甚多。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53</w:t>
      </w:r>
    </w:p>
    <w:p w14:paraId="1A8629D5">
      <w:pPr>
        <w:jc w:val="left"/>
        <w:rPr>
          <w:rFonts w:hint="eastAsia" w:ascii="Songti SC Regular" w:hAnsi="Songti SC Regular" w:eastAsia="Songti SC Regular" w:cs="Songti SC Regular"/>
        </w:rPr>
      </w:pPr>
    </w:p>
    <w:p w14:paraId="56B8EE5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【原书第82页 · 环境（山水、气候、物产、灾异）】</w:t>
      </w:r>
    </w:p>
    <w:p w14:paraId="2EBAA70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國朝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【順治】五年，戊子，大，斗米銀一雨二，人多死，間有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割充腹者。男女一口易米一斗。又值大疫，盗贼發，民之死亡過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半，有一鄉而無一人存者。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十年，癸已，復，斗米銀八，人多死。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十二年，冬十月二十四日，大雨雹，屋瓦破毁，人被傷撃。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十七年，十一月初八日，雷電作，連雨七日夜乃止。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康熙元年，潮大溢。是年移村。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三年，二月，彗星見於西南。是年春夏旱。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四年，二月初二日，日侧有白氣數圈，逾時乃散。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五年，十月二十四，彗星見於東南，長數丈，如虹。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八年，正月，潮大溢，如元年。是年復村。七月一日，有三龍，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二白一黑，自西海起飛，至城南而去，民房橡瓦捲去甚多。八月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二十六日，風大作，民復鄉初歸，新蓋房屋被吹毁。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十二年，五月二十一日，風作，海潮大溢，没屋浸禾。知縣李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可成為文祭之。见（藝文&gt;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十九年，多虎，傷人甚，年餘乃止。七月，彗星見於西方，數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月乃减。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四十七年，大。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乾隆二十二年，正月十五夜，霜厚尺許。是年米贵。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二十五年，八月初九日，風。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二十六年，八月初十日，風。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三十三年，五月初七至十三，連日大雨如注。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三十五年，聞五月，大雨。七月十三日，地震。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三十七年，狼、虎成群，傷人甚多。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四十二、三兩年，大旱，米贵，人多饿死。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五十一年，蝗食稻。秋冬旱，大。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54</w:t>
      </w:r>
    </w:p>
    <w:p w14:paraId="335F646C">
      <w:pPr>
        <w:jc w:val="left"/>
        <w:rPr>
          <w:rFonts w:hint="eastAsia" w:ascii="Songti SC Regular" w:hAnsi="Songti SC Regular" w:eastAsia="Songti SC Regular" w:cs="Songti SC Regular"/>
        </w:rPr>
      </w:pPr>
    </w:p>
    <w:p w14:paraId="24B33F6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【原书第83页 · 环境（山水、气候、物产、灾异）】</w:t>
      </w:r>
    </w:p>
    <w:p w14:paraId="4E27604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五十二年，又大旱，斗米洋一員，人多死。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五十三年，二月，雨電。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五十六年，風作。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嘉度二年，聞六月，風一連四作，拔木倒屋甚多。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六年，二月初五夜，星入月中，復出。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七年，三月初三日己刻，白虹贯日。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九年，正、二月，連雨，大贵，每百斤洋銀十二員。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、·日一十十日·日日二十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一帶雨雹，牛畜多被撃死。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二丶環境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十六年，八月夜，彗星見乾戌方，十月中旬始减。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十七年，邑東路蝗食稻。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十九年，八月雨雹。十月大雨。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（嘉《新安志》卷十三《防省志·巽》）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55</w:t>
      </w:r>
    </w:p>
    <w:p w14:paraId="20B50CAC">
      <w:pPr>
        <w:jc w:val="left"/>
        <w:rPr>
          <w:rFonts w:hint="eastAsia" w:ascii="Songti SC Regular" w:hAnsi="Songti SC Regular" w:eastAsia="Songti SC Regular" w:cs="Songti SC Regular"/>
        </w:rPr>
      </w:pPr>
    </w:p>
    <w:p w14:paraId="10AE8B3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【原书第86页 · 经济（田赋、墟市）】</w:t>
      </w:r>
    </w:p>
    <w:p w14:paraId="6A4AB05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田赋鹽課、魚課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陳悦華、周敬和领耕土名竹角、茅、径口，八十五班，税二十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零九分七鳌。每崴供租銀八，共銀一十六雨七七分六鳌。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陳日輝、郎容保领耕土名大灣山頂，一十一，税一五分。又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土名白角山顶六班，税二分九鳌，每崴供租銀八，共銀一雨四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三分二鳌·乾隆二十六年報免税二分九鳌，實存一五分，納租銀一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陳悦興耕土名大塘，二十四班，税二一分，每崴輸租銀八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，共銀一雨六八分。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葉貴長、吴亞晚、吴二福、徐集和耕土名石排灣，一百一十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班，税二十五七分四鳌，每崴納租銀八，共銀二十雨零五九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周丁保耕土名薄寮，税一五分六鳌，每崴納租銀八，共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銀一兩二四分八鳌。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内據陳恩尚、葉士奇、姚家球具控，土名薄寮田地，行委官富司勘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丈，造册群覆，經知縣汪，除姚家球報升二十四七分六給照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管業外，尚餘已報未升之田，歸本邑書院師生膏火。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李子明领耕土名平洲，税四顷四十一，每崴納租三十六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文，共租銀一十五千八百七十六文。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58</w:t>
      </w:r>
    </w:p>
    <w:p w14:paraId="64388F62">
      <w:pPr>
        <w:jc w:val="left"/>
        <w:rPr>
          <w:rFonts w:hint="eastAsia" w:ascii="Songti SC Regular" w:hAnsi="Songti SC Regular" w:eastAsia="Songti SC Regular" w:cs="Songti SC Regular"/>
        </w:rPr>
      </w:pPr>
    </w:p>
    <w:p w14:paraId="1951A3E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【原书第87页 · 经济（田赋、墟市）】</w:t>
      </w:r>
    </w:p>
    <w:p w14:paraId="36594D6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袁尚廉领耕土名平洲，税一十三八分，每崴納租三十六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文，共租四百九十七文。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二共租一十六千三百七十三文·查本案李子明與袁土養控争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處地段，經知沈、汪、，丈得該處共税四顷八十三，除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回二十八二分，抵補袁土養虚上中米三斗五升七合外，尚餘税四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五十四八分，群請充本邑書院師生膏火。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（嘉《新安志》卷八（經政略·田赋&gt;）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政埠銷附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三丶經濟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明洪武二年，設廣东、海北二提司·廣東課提司领十二場，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在境者，舊有四場，日東莞、曰歸德、日黄田、日官富。迢元，改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官富為巡司，其課册籍，附入黄田場。明嘉靖二十一年，又裁革黄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田場，附入東莞場。縣止東莞、歸德二場，於廣東課提司。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（嘉《新安志》卷八（經政略·課&gt;）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蛋户事宜：有長尾繪、拖害、等户。其户納米多寡不同，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但有微米，每石折銀三零；無微米，一八分零。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原额有微、無微米一千零四十五石四斗一升三合。辦有微、無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微供水，共銀二百五十九雨五八分二七毫。内連聞，如無聞，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扣减。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比付钞供水，共銀七四分四鳌六毫。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魚油料銀，連圍、水，共銀九雨四八分四鳌六毫。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按：民瘴而危，莫漁為甚。或扁舟一葉，或枯竹數根，破浪衡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，與陽侯争旦夕之命·每見風條作，则哭婦沿濱·夫處至危至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之地，求不可必得之魚，以供不能免之課。課無免，而丁有逃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59</w:t>
      </w:r>
    </w:p>
    <w:p w14:paraId="19CD254A">
      <w:pPr>
        <w:jc w:val="left"/>
        <w:rPr>
          <w:rFonts w:hint="eastAsia" w:ascii="Songti SC Regular" w:hAnsi="Songti SC Regular" w:eastAsia="Songti SC Regular" w:cs="Songti SC Regular"/>
        </w:rPr>
      </w:pPr>
    </w:p>
    <w:p w14:paraId="1A22546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【原书第88页 · 经济（田赋、墟市）】</w:t>
      </w:r>
    </w:p>
    <w:p w14:paraId="754D8A4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亡。言之可為寒心。乃近來海面一带，半為奸人投獻之資。古王政，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澤梁無禁，今豪右之勢，間海濱矣·如分流湖一海，乃新安水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匯之區·秋秒，邑民探捕黄花鱼，以為完糊口之需·而豪谋出海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税，欲攘而有之；且瞒控當道，指使衙官，以刑威逼劫之。知周希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曜禁侵，將投獻者，置之法。海濱之民得以守營利矣。（舊志）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國朝自康熙元年海禁，民不敢出海，前魚課米無微。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康熙二十四年，撤海禁。知安定枚招復魚課米九百四十一石二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斗五升。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（康熙《新安縣志》卷六（田赋志·魚課&gt;）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60</w:t>
      </w:r>
    </w:p>
    <w:p w14:paraId="28C947D4">
      <w:pPr>
        <w:jc w:val="left"/>
        <w:rPr>
          <w:rFonts w:hint="eastAsia" w:ascii="Songti SC Regular" w:hAnsi="Songti SC Regular" w:eastAsia="Songti SC Regular" w:cs="Songti SC Regular"/>
        </w:rPr>
      </w:pPr>
    </w:p>
    <w:p w14:paraId="07D91BC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【原书第107页 · 社会与文化（风俗、名胜）】</w:t>
      </w:r>
    </w:p>
    <w:p w14:paraId="0618A05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移風易俗，由主教；而剛柔巽尚，因乎土習。故紀風俗者，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於地志焉。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士學術而謹仕進，其彈冠膺職者，代多賢聲焉·民多晨桑而後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商費，凡各市肆貿易，係邑人。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邑尚樸誠，不好文飾，少為僧道，少學工匠。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器用取潭，不尚淫巧。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房屋多土，但蔽風雨，不尚。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嫁娶重門地，極不與者為婚。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晨人種田，一年兩收。六月收早禾，為小造。收再插秧，故此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時晨忙。立秋前五日後五日，朝種而暮青。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山人不通官語，官府召訊，必令衙役答話。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尚巫，病多祈，間用艾灸，少用藥劑。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衣服多用麻絮，少羅。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賓客往來，多以白酒為禮。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婦女通問，每以麻茶相。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葬間用鼓樂，吊客或待酒席，主人不與。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元旦天明禮神，遍拜尊長親友，谓之拜年。自後連日相宴，之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飲年酒。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立春前期一日，有司以春牛、芒神迎於南山下。次早鞭春，民間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以是日有事於祖祠。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79</w:t>
      </w:r>
    </w:p>
    <w:p w14:paraId="483086E9">
      <w:pPr>
        <w:jc w:val="left"/>
        <w:rPr>
          <w:rFonts w:hint="eastAsia" w:ascii="Songti SC Regular" w:hAnsi="Songti SC Regular" w:eastAsia="Songti SC Regular" w:cs="Songti SC Regular"/>
        </w:rPr>
      </w:pPr>
    </w:p>
    <w:p w14:paraId="647CA25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【原书第108页 · 社会与文化（风俗、名胜）】</w:t>
      </w:r>
    </w:p>
    <w:p w14:paraId="52F57E5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十九日，名天機，二十日名籁败。鄉人作船送耗到門，主人以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豆置船中，送於郊外·船去，以桃枝街大蒜於門，以辟邪鬼。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二十日，各家以寶向外化之，為送。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二月社日，鄉人烹豚酒祭社神，以祈有年。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三月清明，有事於先瑩。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五月端午，釀角黍，缚艾虎，龍舟競渡。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夏至，屠狗，食荔枝，解。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七月七日，曝書、衣服·是日唱時，兒女早起焚香，於天街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前乞巧。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十四日，為孟蘭會，化衣以记其先者，必宰為敬云。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八月中秋，具酒月食芋。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九月重陽，祭墓，登高，放。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十一月冬至，有事於家祠，必宰為敬云。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十二月二十四日，為小年，晚祭宝。除夕，先洗澡，換桃符，貼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金，燃燈，燒爆竹，為酒以守崴。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日：習俗移人，賢者不免。故孔氏有作之立，较之行，非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不欲俗而軌於正也。苟無傷於大義，则純之，亦若可。他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如上已修锲，重九落帽，前哲何焉。邑自音永嘉之際，中州人士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避地嶺表，多留兹土。禮義之渐，所由來矣。其樸拙成風，巧飾不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習，未出於正，而亦不可非忠厚之遗也。獨是鼓樂送葬，宴飮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吊客，崇尚師巫，此陋習之因仍。而又或者乘嫁娶，则近於蔑禮傷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俗，宜革而化之，統在良司牧耳。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自永嘉之際，中州人士避地嶺表，兹邑禮義之渐所由來矣·其樸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拙成風，巧飾不習，未出於正，不可谓非忠厚之遗也。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士學術而謹仕進，其彈冠膺職者，代有賢聲焉。民多重晨桑而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後商買。晨人種田，一年兩收。器用取潭，不事淫巧。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80</w:t>
      </w:r>
    </w:p>
    <w:p w14:paraId="4B70E49B">
      <w:pPr>
        <w:jc w:val="left"/>
        <w:rPr>
          <w:rFonts w:hint="eastAsia" w:ascii="Songti SC Regular" w:hAnsi="Songti SC Regular" w:eastAsia="Songti SC Regular" w:cs="Songti SC Regular"/>
        </w:rPr>
      </w:pPr>
    </w:p>
    <w:p w14:paraId="5D68665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【原书第109页 · 社会与文化（风俗、名胜）】</w:t>
      </w:r>
    </w:p>
    <w:p w14:paraId="2DE56D3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房屋多土，但蔽風雨。今尚，砌以砖石。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嫁娶重門地，至不與者為婚。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邑中舊族，祠有祭田·或一祭、二祭。有瞻學以給子孫之為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生者；有卷資以給童試者；有路費以赠公車者·则散款以周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乏。惟子孫犯规及為公役者，不得入祠，為近古。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婚姻必以榔、萋葉、茶果之，曰過禮。不親迎，昏夕即見。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嫁女不以粧相耀，猫尚糖梅。親友造新婚家，索飮，曰打糖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梅。其家速客，日梅酌。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俗尚巫信鬼。凡有病，或使持衣燎火而招於門，或延道家逐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五、社會奥文化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以取之也。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壽必自六十一始，重一不重十。即魏叔子“大易元”之義也。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立春前期一日，有司以土牛、芒神，迎於南山下。次早鞭春·民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間以是日有事於祖祠。元宵張燈作樂，凡先年生男者，以是晚燈。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正月望後四日，俗天穿日。土人作，以針線縫其上，於天，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之補天穿。七月十四日及冬至日记祖，必以宰為敬。重陽墓，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與清明同。餘節大略與楚時無。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邑地濱海，民多以業漁為主。其務農者，亦能勤力作。惟地連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東、歸二邑，流土雜居，或田遠不得耕，為佃所據，至有售其業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者。抑強扶弱，恃在有司。謹記之，以備觀覺焉。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（嘉《新安志》卷二（舆地略·風俗&gt;）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81</w:t>
      </w:r>
    </w:p>
    <w:p w14:paraId="0656F885">
      <w:pPr>
        <w:jc w:val="left"/>
        <w:rPr>
          <w:rFonts w:hint="eastAsia" w:ascii="Songti SC Regular" w:hAnsi="Songti SC Regular" w:eastAsia="Songti SC Regular" w:cs="Songti SC Regular"/>
        </w:rPr>
      </w:pPr>
    </w:p>
    <w:p w14:paraId="3A8A036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【原书第110页 · 社会与文化（风俗、名胜）】</w:t>
      </w:r>
    </w:p>
    <w:p w14:paraId="24538FA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教育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增及入學额數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额二十名，增额二十名，科試各入學八名；武試入學八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名；文，府學歷一、二名；武，府學歷三、四名。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康熙三年，裁八股，以策取士，裁各學教。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康熙八年，復用八股，復。先時以途滞，遂停，至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是復之。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康熙十一年，韶選各學優等生員一人，入讀書。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康熙十七年，復各學教。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康熙二十七年，韶嗣後，免赴京廷試。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康熙二十九年，韶府縣各學設樂器。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康熙四十二年，改提學道為提學院。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康熙五十五年，韶科雨試，俱取一名入府學。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康熙五十九年，令武職許入文，與文官一例行禮。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雍正元年，命學臣試武较射，會同武職。命加文祭品。韶改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聖祠為崇聖祠，行鄉飮酒禮。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雍正二年，建忠孝節義祠，命學臣報優劣。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雍正三年，韶封關帝三代公爵，春秋致祭。科試大學加五名，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中學加三名，小學加二名。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雍正四年，韶避孔子聖。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雍正五年，韶居家孝友，行止端方，才可辦事，而文亦可觀者，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82</w:t>
      </w:r>
    </w:p>
    <w:p w14:paraId="14BB4DE9">
      <w:pPr>
        <w:jc w:val="left"/>
        <w:rPr>
          <w:rFonts w:hint="eastAsia" w:ascii="Songti SC Regular" w:hAnsi="Songti SC Regular" w:eastAsia="Songti SC Regular" w:cs="Songti SC Regular"/>
        </w:rPr>
      </w:pPr>
    </w:p>
    <w:p w14:paraId="5D0630D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【原书第111页 · 社会与文化（风俗、名胜）】</w:t>
      </w:r>
    </w:p>
    <w:p w14:paraId="6F52BFB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一學各一人；命建先晨壇，行耕藉田禮。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雍正六年，命直省拔，六年行一次。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雍正七年，設觀風整俗使，每省一員；給各官養廉；設約正，於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各鄉生員内選拔，予銀六兩；增設學正一員，一巡嶺東，一巡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雍正八年，颁發聖祖仁皇帝《御纂性理精義》、《詩經傅類纂》、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《春秋傅類纂》，刊布學宫。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雍正十三年，准前考進别籍，呈首改歸本籍。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乾隆元年，開博學鴻科，給各學教職全俸。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五丶社會與文化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乾隆二年，韶崴科，大學加七名，中學加五名，小學加三名。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乾隆七年，更定選拔之期為十二年。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乾隆九年，准廣東中式人七十九名，每人一名，錄科六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乾隆十一年，禁革應試童生卷價。學政：考試卷價，自雍正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十一年，經部定，每本價值三分，令提調自行辦置·嗣後童生，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府、州、縣以及院試卷價，令依部例。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乾隆十二年，定學臣考試，先文後武。廣東鄉試，减人七名，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鄉試副榜一名，加取科三十名。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乾隆十四年，韶經學，不拘進士、人、生，以及退休開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人員，俱万送部。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客籍學额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崴試取進文學二名，武學二名，科試取進文學二名。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按：新安自復界以來，土廣人稀，奉文招軍田·客民或由江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西、福建，或由本省惠、潮、嘉等處，續來新，承軍田，置民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業。自康熙五十五年奉例開設軍籍文、武學额各二名，至雍正十三年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83</w:t>
      </w:r>
    </w:p>
    <w:p w14:paraId="5E5BEBBB">
      <w:pPr>
        <w:jc w:val="left"/>
        <w:rPr>
          <w:rFonts w:hint="eastAsia" w:ascii="Songti SC Regular" w:hAnsi="Songti SC Regular" w:eastAsia="Songti SC Regular" w:cs="Songti SC Regular"/>
        </w:rPr>
      </w:pPr>
    </w:p>
    <w:p w14:paraId="5F3ED13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【原书第112页 · 社会与文化（风俗、名胜）】</w:t>
      </w:r>
    </w:p>
    <w:p w14:paraId="6EA475A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二名，科試取進文學二名，入廣州府學。每逢考試，照衛學、苗學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之例，准其自相保結。俟有取進生員後，即令各自保。其增、貢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额，即與各縣學府生員一體合考，文取錄，補挨，不必另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添·增各缺，亦不必另定出年分。其捐納、職員者，亦令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明客籍字樣，以免率混等因，各在案。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學田租附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黄志正。舊志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毅三十一石。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員网鄉年租銀一兩。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上村鄉年租銀一兩。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小坑鄉遮年租銀一雨。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田租附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一、微收薄寮租銀四十一兩四九分。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（嘉《新安縣志》卷九（經政略·學制&gt;）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84</w:t>
      </w:r>
    </w:p>
    <w:p w14:paraId="6BD3D95B">
      <w:pPr>
        <w:jc w:val="left"/>
        <w:rPr>
          <w:rFonts w:hint="eastAsia" w:ascii="Songti SC Regular" w:hAnsi="Songti SC Regular" w:eastAsia="Songti SC Regular" w:cs="Songti SC Regular"/>
        </w:rPr>
      </w:pPr>
    </w:p>
    <w:p w14:paraId="644A1A3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【原书第113页 · 社会与文化（风俗、名胜）】</w:t>
      </w:r>
    </w:p>
    <w:p w14:paraId="27EF8FB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名勝古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夫名山大川，一經前人游覺，往往形歌，此地以人傅也。邑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中風景，其最著者如杯渡高峰、赤灣勝概，每令人低徊不能去。而且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追官富之遗墟，吊伶仃之忠魄，不禁感慨，悄然而悲矣。極之一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邱一壑，一台一榭，考焉必群。至於名人之冢墓，不使没於荒煙蔓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草之間，而寺禪林，概搜辑，亦以備觀覺之一助焉。志勝。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（嘉《新安志》卷十八（勝略》）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景炎行宫，在梅蔚山，宋景炎二年，帝舟抵此，作行宫居焉。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殿，故址存。”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杯渡石柱，在杯渡山之麓，濒海有二石柱，隔四十步，高五丈，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今半折。郡志“昔鲸入海，触折”云。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杯渡石像，在半山石岩内，深三尺，二丈，中有石台，像設其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上，約高五尺六寸。又有吊鐘，兩樹交枝之。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屯門鎮，郡志云：“大寳元年春，於寶安縣置屯門镇。”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石壁龍，在佛堂門，有龍形刻於石之侧。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八景1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杯渡仙，见杯渡山。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1新安縣八景中有“杯渡仙”及“洋甘瀑”在今香港圍。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85</w:t>
      </w:r>
    </w:p>
    <w:p w14:paraId="5181FA6E">
      <w:pPr>
        <w:jc w:val="left"/>
        <w:rPr>
          <w:rFonts w:hint="eastAsia" w:ascii="Songti SC Regular" w:hAnsi="Songti SC Regular" w:eastAsia="Songti SC Regular" w:cs="Songti SC Regular"/>
        </w:rPr>
      </w:pPr>
    </w:p>
    <w:p w14:paraId="6DD9127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【原书第114页 · 社会与文化（风俗、名胜）】</w:t>
      </w:r>
    </w:p>
    <w:p w14:paraId="551A8E9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赤灣勝概，在南山之南，勢麗，開展兩翼，盤護葱郁。天妃宫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案，海外奇觀也。天妃神甚靈應，船經此，必橘记之。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梧嶺天池，在六都梧桐山旁，產龍葱竹、龍草。相傅有錄毛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，但少见之。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参山喬木，见前。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山桃李，在七都山中，有桃李數株。入山，之可，懷之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则迷路。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龍穴樓台，在三都海中，见龍穴洲。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鳌洋甘瀑，在七都大洋中，有石高十丈，四面潮，中有甘泉，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瀑若自天而下。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玉勒温泉，在三都。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丘墓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宋郢符墓，在横洲丫髻山。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耿榮禄墓，在官富山，碑刻“耿氏榮禄墓”五字。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金夫人墓，在耿墓侧·相傅慈元后女晋國公主溺死，金身以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葬，鐵鋼之。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郢孝子墓，在大步墟。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（康熙《新安縣志》卷三（地理志·古&gt;）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媚川都，在城南大步海，南漢時探珠於此。後遂相沿，重為民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害。邑人張維寅上書之。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景炎行宫，在梅蔚山·宋景炎二年，帝舟抵此，作行宫居焉。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殿。”基址、柱石存，今土人將其址改建北帝。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86</w:t>
      </w:r>
    </w:p>
    <w:p w14:paraId="5A485E07">
      <w:pPr>
        <w:jc w:val="left"/>
        <w:rPr>
          <w:rFonts w:hint="eastAsia" w:ascii="Songti SC Regular" w:hAnsi="Songti SC Regular" w:eastAsia="Songti SC Regular" w:cs="Songti SC Regular"/>
        </w:rPr>
      </w:pPr>
    </w:p>
    <w:p w14:paraId="6FDE786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【原书第115页 · 社会与文化（风俗、名胜）】</w:t>
      </w:r>
    </w:p>
    <w:p w14:paraId="74127BF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宋王台，在官富之東，有盤石，方平數丈。昔帝为躁於此。台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侧巨石舊有“宋王台”三字。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望夫石，在源海濱，背一小石，形如兒。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杯渡山，海上勝境也·昔宋杯渡禪師住踢於此，因名。山麓石柱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二，相距四十步，高五丈，今半折·府志谓：“昔鲸入海，觸折。”山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腰為杯渡寺，前有虎跑泉，其左则鹿湖、桃花潤、滴水岩、瑞應岩、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哥石。後有石佛岩，杯渡石像在焉。佛座後有洞，深不可測。有吊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鐘樹雨株，環抱岩上，古木千章，郁然秀。又有蘭花径，香氣四時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汨没，香溟無際，而山中林泉之勝，又覺别有天地矣。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鳌洋甘瀑，在七都大洋中，有石高十丈，四面潮，中有甘泉，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飛瀑若自天而下。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（嘉《新安志》卷十八（勝略·古&gt;）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寺觀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靈渡寺，在縣南三十餘里靈渡山。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杯渡庵，在杯渡山瑞應岩上。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慧善庵，在杯渡山瑞應岩上，今妃。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長春庵，在黎洞湮。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（嘉《新安縣志》卷十八（勝略·寺觀&gt;）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觀音，在大帽山下，觀音山之麓。明東莞成宇住此。宇遇有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遠行，計日多寡，一食之，行後不食，侯歸方食。其待犬亦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如是，人奇其有道風云。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（康熙《新安志》卷十三《雜志·寺&gt;）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87</w:t>
      </w:r>
    </w:p>
    <w:p w14:paraId="747B2146">
      <w:pPr>
        <w:jc w:val="left"/>
        <w:rPr>
          <w:rFonts w:hint="eastAsia" w:ascii="Songti SC Regular" w:hAnsi="Songti SC Regular" w:eastAsia="Songti SC Regular" w:cs="Songti SC Regular"/>
        </w:rPr>
      </w:pPr>
    </w:p>
    <w:p w14:paraId="5B19621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【原书第117页 · 社会与文化（风俗、名胜）】</w:t>
      </w:r>
    </w:p>
    <w:p w14:paraId="52BD33B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寇盗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正德十一年，番彝佛朗機入寇，占據屯門海澳。海道汪讨之。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五丶社會與文化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天三年，紅毛彝入大船二隽，帆橘蔽空，由佛堂門入泊庵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崇三年，贈贼李魁奇入寇，参將陳拱死之。贈寇百餘隽入，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拱督寨兵之於佛堂門外，擒七艘，之·贼忿，直至南頭海。拱以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兵少不能，入城。贼因登岸，設雲梯攻城。守陣者燒大，贼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兵及民之被殺者·時贼勢益，移泊電白蓮頭港。巡令拱統鳥贈及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寨船百餘艘出剿·拱忌同事者分功，督大船自為前锋，一鼓而败，拱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因死焉。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十四年十一月，銀瓶嘴山贼入寇。贼鼓樂暨，直入龍罐頭村，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居民震恐。報至，知縣周希曜密授方略，發兵剿，擒贼首花王等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三十餘人，靳首三百餘，乃解。復命兩營、鄉兵追撃之。贼困山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中，罕有者。大府题請。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康熙三年八月，撕目袁四都不遵入界，潜於官富、源為巢，四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出流劫·提督杨令王游擎統兵，兼同各營兵平之。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89</w:t>
      </w:r>
    </w:p>
    <w:p w14:paraId="7E809042">
      <w:pPr>
        <w:jc w:val="left"/>
        <w:rPr>
          <w:rFonts w:hint="eastAsia" w:ascii="Songti SC Regular" w:hAnsi="Songti SC Regular" w:eastAsia="Songti SC Regular" w:cs="Songti SC Regular"/>
        </w:rPr>
      </w:pPr>
    </w:p>
    <w:p w14:paraId="36438EC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【原书第208页 · 附录（1866年村庄全图）】</w:t>
      </w:r>
    </w:p>
    <w:p w14:paraId="35A4499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《新安全圖》（1866）中的香港新界材莊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劉智鹏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香港位處中國南海之濱，一直不在中國歷朝中央政府的視界之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内，因此有开香港地域的資料少見於主要史册。明清雨代嶺南商貿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發展迅速，香港所在地域人口日渐充實，與此相的地貌人事亦開始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見载於地方志書，方志所附奥圖亦略見香港地方名。晚明茅元儀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（1594一1640）據其祖父茅坤於1422年至1430年所製圖錄，繪成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包括官富寨、佛堂門、大奚山、蒲胎山等地。嘉靖年間有鄭若曾繪製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志》，所附（全廣海圖》载有官富巡司、九龍、急水門、大磨刀、小磨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刀、佛堂門、大潭、將軍澳、屯門澳各地，其中更於佛堂門及屯門澳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明略用途及航線距離，資料明顯较前兩圖豐富。°稍後郭（1529一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地名，包括首次見於史册圖籍的“香港”。郭圖繪畫精美，所载香港地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名之多冠此前各圖，是研習香港古代史必備的参考資料，堪涉及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香港的古地圖中的珍品。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1茅元儀：《武備志》（明天刻本），卷二百四十，（鄭和航海圖&gt;；應槽：《梧總督軍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門志》[明萬磨九年（1581）刊本】，卷五，（至廣海圖》。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鄭若曾：《海圖》（明萬刻本），卷十九，&lt;廣八》。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3應：《梧總督軍門志》，同1。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4郭：《粤大記》（明萬刻本），卷三十二，（廣東沿海圖〉。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180</w:t>
      </w:r>
    </w:p>
    <w:p w14:paraId="52B1C759">
      <w:pPr>
        <w:jc w:val="left"/>
        <w:rPr>
          <w:rFonts w:hint="eastAsia" w:ascii="Songti SC Regular" w:hAnsi="Songti SC Regular" w:eastAsia="Songti SC Regular" w:cs="Songti SC Regular"/>
        </w:rPr>
      </w:pPr>
    </w:p>
    <w:p w14:paraId="6B9B96C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【原书第209页 · 附录（1866年村庄全图）】</w:t>
      </w:r>
    </w:p>
    <w:p w14:paraId="58D5E93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就工藝或技術而言，上述各圖無一符合現代地圖繪標，有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相当的歷史价值。香港地域自宋以降皆以漁晨為業，各聚落自給自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足，不見經傅，只有少數軍政重地能载入廣東地方志書之中。明萬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元年（1573），於東莞縣南部海濱一片土地另設新安，包括今日香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港全境在内·新安成立之後，《新安志》的修工作隨即展開，香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港地域資料亦逐見载於新安縣地方志書。《新安縣志》第一次纂修早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於萬磨十四年（1586）完成，距離建縣不過十四年。崇八年（1635），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知李重修《新安縣志》，增補史事。崇十六年（1643），知縣周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希曜主持纂修第三版《新安志》。可惜上述三部明代《新安縣志》早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已散佚，無法知悉早期香港地域資料入志的情况。清代首次纂修《新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散佚。康熙二十七年（1688），知縣靳文重修《新安志》（下康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熙志），成為新安第一部保存至今的方志。其後知縣舒懋官於嘉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二十四年（1819）再修《新安縣志》（下嘉慶志），補充康熙志不足，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洋洋大觀，是為香港古代史的核心史料。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康熙、嘉雨種《新安縣志》按傅統方志纂修方法，記錄縣城建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置、地理、經濟、軍事、社會、文化、人物、藝文等資料；其中地理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部分载有大量地名和村莊名，標示出當時内居民的生活圍。可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圖中確新安縣聚落的分布。管地方行政單位的管圍中可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域的地方及村莊·另外，清初香港地域受到界政策的重打擎，復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界之後原有人口大减·此後經一段長時期休養生息，加上南方族群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陵續入，香港地域於乾嘉之後始恢復界前的面貌·可惜這段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時何姓何族於何處落地開村。因此，康熙至嘉之間香港地域的社會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發展，只能比對雨志村莊數目的增損而得知其中梗概。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181</w:t>
      </w:r>
    </w:p>
    <w:p w14:paraId="36FFC9B4">
      <w:pPr>
        <w:jc w:val="left"/>
        <w:rPr>
          <w:rFonts w:hint="eastAsia" w:ascii="Songti SC Regular" w:hAnsi="Songti SC Regular" w:eastAsia="Songti SC Regular" w:cs="Songti SC Regular"/>
        </w:rPr>
      </w:pPr>
    </w:p>
    <w:p w14:paraId="6501F5F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【原书第211页 · 附录（1866年村庄全图）】</w:t>
      </w:r>
    </w:p>
    <w:p w14:paraId="1FFC2AE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新界地域作好備。7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从康熙志、嘉志到克報告書，香港地域在十九世紀前後的發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展情况分别以中西雨種方式記錄下來·新圖的出現，正好填補新安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界地域不少原居民村莊於1898年前存在的重要史據。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新圖記錄的香港新界地域原居民村莊約超過三百五十處，一律以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紅色點為標記，以中英雙語指示名。圖中有少量村莊只有中文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名，亦有村莊有標記而欠名，或者有名而欠標記，不一而足。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另外，新圖對島的調查乎只限於香港島和南丫島，即使有不少聚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落的大山亦只有在西南方頭標出一個紅色圆點，無文字明。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因此，新圖的主要應用圍在新界本土，但足以為香港新界地域的發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展歷程提供重要的参考。下表試以新圖與康熙志、嘉志、克報告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書及香港政府應用於新界小型屋宇政策的《可鄉村名册》排列比较，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以明新圖在香港村莊紀錄上承先後的作用。表中第一行“村莊名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”列出新圖於香港新界地域圍内標示的所有村莊名，以及雨種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縣志所载而見於新圖、克報告書或《可鄉村名册》的村莊。為方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便辨識兩種志與新圖的係，表中以不同颜色作出區别如下：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7《香港殖民地展拓界址報告書》（ReportbyMr.StewartLockhartontheExtensionofthe</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ColonyofHongkong）原件收入英國殖民地部檔案CO882/5。（新界各個村莊名和人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口表&gt;是報告書的&lt;附件五&gt;，由骼克的翻員蔡毓山製作；見劉存寬：&lt;克先生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香港殖民地展拓界址報告書》，载劉智鹏主：《展拓界址：英治新界早期歷史探索》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〔香港：中華書局（香港）有限公司，2010年〕，219一229真。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183</w:t>
      </w:r>
    </w:p>
    <w:p w14:paraId="47AE137F">
      <w:pPr>
        <w:jc w:val="left"/>
        <w:rPr>
          <w:rFonts w:hint="eastAsia" w:ascii="Songti SC Regular" w:hAnsi="Songti SC Regular" w:eastAsia="Songti SC Regular" w:cs="Songti SC Regular"/>
        </w:rPr>
      </w:pPr>
    </w:p>
    <w:p w14:paraId="4188DD7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【原书第214页 · 附录（1866年村庄全图）】</w:t>
      </w:r>
    </w:p>
    <w:p w14:paraId="40CB894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現丽地區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大窝陳屋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大窝黄屋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大網仔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大頭嶺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北區/深圳？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大藍寮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大榄涌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大灣舊·新村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租田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祖田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紫田村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顺風圍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丹竹坑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186</w:t>
      </w:r>
    </w:p>
    <w:p w14:paraId="7CAB1804">
      <w:pPr>
        <w:jc w:val="left"/>
        <w:rPr>
          <w:rFonts w:hint="eastAsia" w:ascii="Songti SC Regular" w:hAnsi="Songti SC Regular" w:eastAsia="Songti SC Regular" w:cs="Songti SC Regular"/>
        </w:rPr>
      </w:pPr>
    </w:p>
    <w:p w14:paraId="57EB58B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【原书第221页 · 附录（1866年村庄全图）】</w:t>
      </w:r>
    </w:p>
    <w:p w14:paraId="5962D12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嘉度志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稔灣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响鐘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城門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坪山墟20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坪山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屏山香元圍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屏山厦尾村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尾新村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蜜頭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相思灣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紅石門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茅坪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軍地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香橡圍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唐公嶺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栢鳌石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泰亨村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泰坑村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太坑又名泰亨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烏石角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193</w:t>
      </w:r>
    </w:p>
    <w:p w14:paraId="1B0695BC">
      <w:pPr>
        <w:jc w:val="left"/>
        <w:rPr>
          <w:rFonts w:hint="eastAsia" w:ascii="Songti SC Regular" w:hAnsi="Songti SC Regular" w:eastAsia="Songti SC Regular" w:cs="Songti SC Regular"/>
        </w:rPr>
      </w:pPr>
    </w:p>
    <w:p w14:paraId="6AE6B0F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【原书第225页 · 附录（1866年村庄全图）】</w:t>
      </w:r>
    </w:p>
    <w:p w14:paraId="28802DA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嘉慶志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新安縣全圖略克報告書韶可鄉村名册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新隆村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屯門新墟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新豐圍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滘西新村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碗寮村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落路下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葵涌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上、中、下葵涌24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荃灣·葵青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隔水園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隔塘村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蛤塘25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雷公田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寨角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榕樹灣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窝尾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朗運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浪径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23新圖列為村莊，設有天主教堂。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4上葵涌劃入荃灣圍。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25根據客家讀音判，“蛤”音近“隔”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197</w:t>
      </w:r>
    </w:p>
    <w:p w14:paraId="71FBE996">
      <w:pPr>
        <w:jc w:val="left"/>
        <w:rPr>
          <w:rFonts w:hint="eastAsia" w:ascii="Songti SC Regular" w:hAnsi="Songti SC Regular" w:eastAsia="Songti SC Regular" w:cs="Songti SC Regular"/>
        </w:rPr>
      </w:pPr>
    </w:p>
    <w:p w14:paraId="3E6BEA5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【原书第226页 · 附录（1866年村庄全图）】</w:t>
      </w:r>
    </w:p>
    <w:p w14:paraId="7EB54A8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村莊名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新安縣全圖骆克報告書可鄉村名册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現地區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樟上村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帐上凹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帐上凹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嶂上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樟木頭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樟樹潍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潭仔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潤頭圍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簡頭村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莲凹鄭屋/莲凹李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蓮花地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莲麻坑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蓮塘尾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井村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川村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網井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網井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黎响村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莱洞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横臺山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横台山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横嶺嘴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横嶺頭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燕网村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燕岩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荫下圍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蕉径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錦田圩26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錦田市、錦田新村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踢降圍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26新圖列為墟市。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198</w:t>
      </w:r>
    </w:p>
    <w:p w14:paraId="2B3D04BC">
      <w:pPr>
        <w:jc w:val="left"/>
        <w:rPr>
          <w:rFonts w:hint="eastAsia" w:ascii="Songti SC Regular" w:hAnsi="Songti SC Regular" w:eastAsia="Songti SC Regular" w:cs="Songti SC Regular"/>
        </w:rPr>
      </w:pPr>
    </w:p>
    <w:p w14:paraId="6BDA080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【原书第229页 · 附录（1866年村庄全图）】</w:t>
      </w:r>
    </w:p>
    <w:p w14:paraId="5F264A2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報告書與雨種志之間的差大，前者只有約一百二十個村莊來自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兩種縣志。按道理新圖後出，比前出的雨種志更接近克報告書的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内容，應理所當然。不過，同時出現於雨種志、新圖、克報告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書三者約一百二十個村莊之中，克報告書原文記錄了新圖上四十多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分密切。由此可以推，新圖是香港政府可的参考資料，因此克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在使用這幅地圖的時候無注意圖中村莊名歧的問题。另一方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面，克時受命撰寫報告書，只能用一個月的時間在幅員廣大的新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界地域考察，根本難以深入調查，因此值得信賴的新圖上照搬村荘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的資料，亦可能。28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上述村莊名的歧引申出新圖對新界村莊的另一種影響。根據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上表，雨種志及新圖均有記载而名有别的村莊有九十多個，其中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有二十多個村莊明顯與雨種志相，包括狗肚（原：九肚）丶大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涌（大榄）、祖田（子屯圍）、山笏（山）、水焦（水蕉圍）、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石莆（石步村）、岐下（企嶺村）、米莆（米步村）、茜凹（西澳村）、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沙頭角（沙頭墟）、亞媽笏（亞媽）、乾坑（官坑村）、箭頭（洲頭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管笏（管郁）、鳳凰笏（鳳凰湖）、榕樹凹（榕樹澳）、全灣（浅灣）、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碗陶（碗寮村）、帐上凹（樟上村）、網井（辋井村）、螺湖（羅湖村）、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牛（鳌冚村）等。這種情况看來，兩位神父在繪製新圖的時候似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乎未曾参考過雨種志，否不會大量出現村莊的。事實上新圖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在地名及村莊名上確實有不少地方值得相權·圖中有相當數量的手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民之，另外亦有不少地名出現，包括石牯灣（今：索害灣）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28關於骼克撰報告書的情况，参見存寬：&lt;貉克《香港殖民地展拓界址報告書》試析》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及黄文江：&lt;簡克《香港殖民地展拓界址報告書》》，载劉智鹏：《展拓界址：英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治新界早期史探索》〔香港：中華書局（香港）有限公司，2010年〕，3一19、20一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30真。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201</w:t>
      </w:r>
    </w:p>
    <w:p w14:paraId="7D6993E5">
      <w:pPr>
        <w:jc w:val="left"/>
        <w:rPr>
          <w:rFonts w:hint="eastAsia" w:ascii="Songti SC Regular" w:hAnsi="Songti SC Regular" w:eastAsia="Songti SC Regular" w:cs="Songti SC Regular"/>
        </w:rPr>
      </w:pPr>
    </w:p>
    <w:p w14:paraId="376308C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【原书第232页 · 附录（1866年村庄全图）】</w:t>
      </w:r>
    </w:p>
    <w:p w14:paraId="421404B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王馬角（黄麻角）、石角（石澳）、清水甫（深水埗）、團門（屯門）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清山（青山）、龍骨頭（龍頭）等。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村莊的可能是嘉慶志成書之後經過改動而成，其過程難以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極其乏的地方史料中重構；但更可能是言不通的結果。西米安·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獲朗他尼神父來香港的時候距開埠不過十多二十年，當時香港華人社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會尚在萌發段，他能否在十年之間通曉粤語實在值得疑，更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要理解香港新界地域通行的圍頭話和客家話。協助西米安·獲朗他尼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神父的梁子馨神父是順德人，自然通粤，但亦未必掌握圍頭話和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客家話。他們二人到新界考察的時候，當地住民口中到村莊或地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方的名，然後以梁神父所能理解的語音轉換為文字，於是成為新圖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上的名。上述清山和全灣雨個例子可以明問題的結。根據自《粤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然以客家話轉換為粤音，結果將聖山和浅灣改成清山和全灣。29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就地名及村莊名的差而言，新圖的缺點其實不少。不過，作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為第一幅以現代測繪技術作的新安縣地圖，新圖在繪圖上的劃時代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獻輕易掩蓋了它的不足。當時以至後來的使用者無特殊理由懷疑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新圖的權威性，更未必會以雨種新安縣志核對新圖的資料。因此，當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新圖在市面流通之後，迅即被確為新的圖標，成為此後同類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地圖的樣版·新圖中的地名及村莊名亦隨之流傅，日久非成是，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在近代的發展填補重要的空間·新圖中出現的地名及村莊名，不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正，都為香港的歷史留下了處的足。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（原载香港大學中文學院：《明清史集刊》第十卷，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2012年出版。收入本書時，略有改動。）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29關於青山得名的緣由，参看智鹏：&lt;屯門與青山&gt;，载劉智鹏、劉蜀永：《屯門：香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港地區史研究之四》〔香港：三聯書店（香港）有限公司，2012年〕，39一45真。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204</w:t>
      </w:r>
    </w:p>
    <w:p w14:paraId="15087F2C">
      <w:pPr>
        <w:jc w:val="left"/>
        <w:rPr>
          <w:rFonts w:hint="eastAsia" w:ascii="Songti SC Regular" w:hAnsi="Songti SC Regular" w:eastAsia="Songti SC Regular" w:cs="Songti SC Regular"/>
        </w:rPr>
      </w:pPr>
    </w:p>
    <w:p w14:paraId="358718D4">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1.5 风俗名胜</w:t>
      </w:r>
    </w:p>
    <w:p w14:paraId="6B027C2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【原书第18页 · 导读与凡例】</w:t>
      </w:r>
    </w:p>
    <w:p w14:paraId="42D12F1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新安縣展開建工作的同時，縣政府亦著手處理《新安縣志》的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修工作。萬磨十四年（1586），《新安縣志》第一次纂修工作完成，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這時候距離建縣不過十四年，可見當時任知的邱體乾對修志的重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視·自此至民國時期，《新安縣志》經歷過七次重修增補：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1.明萬磨十四年（1586），知邱體乾首次纂修志。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2.明崇八年（1635），知縣李重修《新安縣志》，增補史事。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3.明崇十六年（1643），知縣周希曜重修《新安縣志》。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4.清康熙九年（1670），知縣李可成倡修縣志。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5.清康熙二十七年（1688），知縣靳文重修《新安縣志》。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6.清嘉二十四年（1819），知縣舒懋官重修《新安縣志》。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7.民國時期，新安縣改寶安縣。1933年，廣東方志學家時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（1883一1968）總纂完成《寶安縣志》40卷書稿，内容包括地志、民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志、官志、政志、事志、文志、物志、縣志志等·時修志書時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地，與当地人士細訪。《寶安志》收入大量資料，可惜原稿下落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上述七次修志，除民國時期氏所《寳安縣志》外，其餘地方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志全數印成書。可惜明朝到清朝初年印的《新安志》均無法保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存下來，目前存世的《新安志》只有康熙二十七年和嘉二十四年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兩種，即本書所康熙《新安志》和嘉《新安志》。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康熙《新安縣志》由知縣靳文主修，教黄哀裳、訓導許光、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進士郢文蔚参辑。全書分為奥圖志、天文志、地理志、職官志、宫室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志、田赋志、典禮志、兵刑志、志、人物志、防省志、藝文志、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雜志，共十三卷，約九萬字。康熙《新安志》成書於清初復界之後，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新安縣地人丁稀少，社會元氣尚未恢復，内容難免有疏漏之失。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1陳澤泓：《嶺表志》（廣州：廣东人民出版社，2013年），592真。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w:t>
      </w:r>
    </w:p>
    <w:p w14:paraId="4762ADB7">
      <w:pPr>
        <w:jc w:val="left"/>
        <w:rPr>
          <w:rFonts w:hint="eastAsia" w:ascii="Songti SC Regular" w:hAnsi="Songti SC Regular" w:eastAsia="Songti SC Regular" w:cs="Songti SC Regular"/>
        </w:rPr>
      </w:pPr>
    </w:p>
    <w:p w14:paraId="3B69102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【原书第19页 · 导读与凡例】</w:t>
      </w:r>
    </w:p>
    <w:p w14:paraId="5819E0E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宦略、表、勝略、人物志、藝文志，共二十四卷，約十五萬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字。嘉《新安志》在前志的基上去存真，加上地自復界後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已經超過一百年，人力物力俱比前時豐厚，所修新志亦粲然大備·是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以百多年來言《新安志》者，多以嘉志為依歸。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《新安志》是新安一地的方志，這是中國傅文化中一個既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普遍又獨特的部分。用現代的語言表述，《新安志》就是一本關於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經濟、軍事、人物、文物、古、藝文等方面的資料，是研究新安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古代面貌的基本史料來源。地理上看，明清時期的新安大約有一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半的土地於今日香港特别行政區圍，另一半则於今深圳特區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圍。另外，香港位處新安縣南部，縣地大部分的海岸線和领海圍都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歸香港境内·从這種意義來看，《新安志》實際上就是一本廣大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地方志一相承的文化源頭；無怪乎研究古代香港史和深圳史的學者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直視《新安志》為雨地的舊志，是揭開雨地本來面貌的最主要的歷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史文獻。香港島於嘉《新安縣志》成書後二十一年為英國所店，因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此嘉《新安志》是最接近香港現代史的古代史料，書中所載的資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料可以與香港開埠早期的歷史列對照，對香港史的研究具有特别重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要的意義。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13806197">
      <w:pPr>
        <w:jc w:val="left"/>
        <w:rPr>
          <w:rFonts w:hint="eastAsia" w:ascii="Songti SC Regular" w:hAnsi="Songti SC Regular" w:eastAsia="Songti SC Regular" w:cs="Songti SC Regular"/>
        </w:rPr>
      </w:pPr>
    </w:p>
    <w:p w14:paraId="61E30AF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【原书第20页 · 导读与凡例】</w:t>
      </w:r>
    </w:p>
    <w:p w14:paraId="36AAA4D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《新安志》中的香港史料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《新安志》對香港研究的首要意義在於界定古代香港的地理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圍。志揭示了香港古代聚落的分布，記錄了當時的香港居民的活動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場所。康熙《新安縣志》《地理志·都里》中“五都”和“六都”兩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個行政分區225條村莊中，超過一百條於香港村莊·清嘉時期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於官富巡司管的300個本地村莊之中，約三分之二在今日香港境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内。同一時期歸官富司管辖的194個客籍村莊之中，超過二分之一位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上述關於村莊的分怖是《新安志》中極有價值的部分，有助於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提供文獻上的證據，明今日香港原居民村莊的早期面貌。村莊的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分布也可以看出明清雨代香港地域的人文地理發展狀况·簡而言之，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英估香港以前香港地域的人文活動主要集中在今日新界的地方，香港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島和九龍半島只有较少的村落。因此，《新安志》又可以是研究新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界歷史的主要歷史文獻。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縣志》中的經濟史史料中略知一二。嘉《新安志》卷一有氣候的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記錄，明香港古代天氣一如今日，熱的時間多而寒冷的日子少。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夏天經常有風，沿海居民受其苦。同卷有風俗篇，展示明清時期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日的目光看來别具趣味。例如婚姻以榔過禮；生病寧求鬼神而不就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醫；夏至屠狗；冬至宰等。卷二（舆地一·墟市）中列出圆朗墟、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石湖墟、大步墟、長洲墟等墟市，反映出今新界地區在清朝嘉年間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的商業發展狀况。可以想見當時的村民按一定的墟期，居住的村莊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去到這些商業中心進行買賣。這種費周章的消費行為，實非今日生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活在高度商業化都市的香港人所能想像。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Xvii</w:t>
      </w:r>
    </w:p>
    <w:p w14:paraId="59077CBD">
      <w:pPr>
        <w:jc w:val="left"/>
        <w:rPr>
          <w:rFonts w:hint="eastAsia" w:ascii="Songti SC Regular" w:hAnsi="Songti SC Regular" w:eastAsia="Songti SC Regular" w:cs="Songti SC Regular"/>
        </w:rPr>
      </w:pPr>
    </w:p>
    <w:p w14:paraId="2A323D8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【原书第21页 · 导读与凡例】</w:t>
      </w:r>
    </w:p>
    <w:p w14:paraId="5351B14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卷二（舆地二·物產）部分群列新安縣地域出產的晨作物和水產，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其中沙田的源和大山的沙螺灣盛產香木，是香港别具特色的物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渡山壁上”的茶葉，品質極佳，類似唐代的品“蒙山茶”·香港的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居民然以漁晨為業，但其中少數望族仍然守詩禮傅家的祖訓，十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分重視族中子弟的教育·新界望族郢族的祖先符協是北宋熙寧年間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符力瀛書院，講學於其下”的雅事。力瀛書院的創設居然比廣州禺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山書院、番山書院等廣东名校還要早一百多年，可見香港早期非全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然為簡單的漁村晨村面貌，其中不乏有識之士興學育才，不甘與中士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文化制度節。郢氏有後人郢文蔚，不但高中進士，更回鄉参舆修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康熙二十七年的《新安志》，是本地子弟學以致用的表率。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此外，《新安志》亦有不少香港古代軍事史史料。清朝初年，清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政府曾强令沿海居民内五十里，香港地區相信全在界圍之内。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墩台二十一座。嘉《新安縣志》卷十一《經政略·兵制》看，其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中至少有屯門墩台、九龍墩台、大埔頭墩台及麻雀墩台四座在今日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香港地區。同卷亦载有嘉年間在今日香港地區設置的九龍汛、大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综而觀之，香港水域東南西北所有的重要位置都在復界後怖防。不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過，這些海防設施然是守土衛國的重要藉，但實際的作用往往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在於防海寇在沿岸地方劫掠·嘉《新安縣志》就有&lt;防省志·盗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寇&gt;以專門記载明清時期海盗肆虐新安沿海的情况·其中在嘉年間，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有大盗郭婆帶的船隧在“大山赤角等處”結集，新安縣知縣鄭域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輪馬上“親率、漁各船往剿”。這場發生於大約二百年前的海戳，位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置就在今日香港國際機場一带海面·這明古代海盗横行於香港水域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Xix</w:t>
      </w:r>
    </w:p>
    <w:p w14:paraId="3173E468">
      <w:pPr>
        <w:jc w:val="left"/>
        <w:rPr>
          <w:rFonts w:hint="eastAsia" w:ascii="Songti SC Regular" w:hAnsi="Songti SC Regular" w:eastAsia="Songti SC Regular" w:cs="Songti SC Regular"/>
        </w:rPr>
      </w:pPr>
    </w:p>
    <w:p w14:paraId="54548EB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【原书第22页 · 导读与凡例】</w:t>
      </w:r>
    </w:p>
    <w:p w14:paraId="4902074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之中，還要動本地的行政長官親自带隧清剿，可見海上治安不靖對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當時香港社會影響之大。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《新安志》除了記錄新安縣的人、事、地、物，也保留了不少重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要的地方文獻，對重構香港歷史有重大助。這些文章中最為重要的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首推康熙《新安志》《藝文志》中北宋蒋之奇所撰的《杯渡山紀略》。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蒋之奇是宋仁宗嘉祐二年（1057）進士，曾任廣州知府，熟知廣东一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带海防形勢。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&lt;杯渡山紀略》指出“所谓屯門者，即杯渡山也”的事實，確唐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史所述屯門地處今日香港青山一帶，而非深圳的南頭。事實上蒋之奇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所記的屯門不但與《新唐書》記载的“电門鎮兵”等文字吻合，更補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充了《新唐書》未有述及的細節和發展，是地方志作為“國史羽翼”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的好例子。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&lt;杯渡山紀略&gt;的重要性其實不止於屯門一地的由來，這篇文章也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是探索香港早期宗教史和文化史的重要文獻。蒋之奇引「《高僧傅》故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事，透露了杯渡禪師南來屯門踢的端倪，又指出五代時已經有人建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杯渡像供奉。此文是最早提到杯渡禪師在香港活動的文獻，可見五代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時杯渡禪師在本地已經享有崇高的地位。五代去唐未遠，宗教及文化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传播亦有其渐進過程，因此可以推杯渡禅師在本地受到重視，至少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可以追溯到唐代。雨種志均成書於清代，其中記有杯渡山、杯渡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經成為香港一地的宗教象微，對近代本地傅宗教的發展有深遠的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影響。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嘉《新安縣志》卷二十二（藝文志·奏疏》中收錄明朝尹瑾（敷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陳海防要務疏），群細明明朝廣東东部狀况提出具體海防措施，是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研究香港明朝海防史的一篇極重要的文章。同卷收錄清朝王來任（展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界復鄉疏），陳界之弊及復界之利；結果成功服康熙皇帝取消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界令，使香港得以恢復生機，是改變香港古代歷史發展的一篇關键文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章。同卷（藝文志·條）收錄新安地方長官就當地問题向上級官員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w:t>
      </w:r>
    </w:p>
    <w:p w14:paraId="22A104C1">
      <w:pPr>
        <w:jc w:val="left"/>
        <w:rPr>
          <w:rFonts w:hint="eastAsia" w:ascii="Songti SC Regular" w:hAnsi="Songti SC Regular" w:eastAsia="Songti SC Regular" w:cs="Songti SC Regular"/>
        </w:rPr>
      </w:pPr>
    </w:p>
    <w:p w14:paraId="5930A13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【原书第23页 · 导读与凡例】</w:t>
      </w:r>
    </w:p>
    <w:p w14:paraId="615D92E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奏呈的文章，可以見古代香港社會發展的點滴概况。其中有元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朝地方長官張惟寅的（上宣慰司探珠不便狀），力陳探珠有損民力，無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益國家，建禁·結果元朝政府探納建，於延祐六年（1319）停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止在香港水域探珠。另外，嘉《新安縣志》卷二十三《藝文志·記序》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收錄的陳文辅《都汪公遗愛祠記&gt;和祁敕《重建汪公生祠記&gt;，更是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研究明正德初年中葡屯門海的重要史料。這場發生於明正德十六年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（1521）的中葡屯門海是中國和西方國家之間的第一場爭，比起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1652年爆發的中俄雅克役早了百多年；比起發生在1662年而被西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方史家為“歐洲與中國的第一場爭”的台灣熱蘭遮城之也早了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大約一個半世紀，而且比片爭更早了超過三百年；是中西關係史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上别具意義的一章。中葡屯門海的結局轉折造成葡萄牙人與澳門爾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後百年的因緣。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嘉《新安志》保留了雍正皇帝道有關聞、廣地方政事的上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。其中一道上批福建、廣東兩地官員不官話，以致在朝上君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臣之間無法正常溝通，下令改善。這明当時華南地域獨特，以致其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方言難以在其他各地通行。二百多年後香港回歸祖國，香港人的廣东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話依然無法流通於内地。今昔之間地緣特微居然一赈相承而見载於方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志，實在有趣。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Xxi</w:t>
      </w:r>
    </w:p>
    <w:p w14:paraId="6B79D048">
      <w:pPr>
        <w:jc w:val="left"/>
        <w:rPr>
          <w:rFonts w:hint="eastAsia" w:ascii="Songti SC Regular" w:hAnsi="Songti SC Regular" w:eastAsia="Songti SC Regular" w:cs="Songti SC Regular"/>
        </w:rPr>
      </w:pPr>
    </w:p>
    <w:p w14:paraId="32B5855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【原书第82页 · 环境（山水、气候、物产、灾异）】</w:t>
      </w:r>
    </w:p>
    <w:p w14:paraId="17E0751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國朝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【順治】五年，戊子，大，斗米銀一雨二，人多死，間有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割充腹者。男女一口易米一斗。又值大疫，盗贼發，民之死亡過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半，有一鄉而無一人存者。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十年，癸已，復，斗米銀八，人多死。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十二年，冬十月二十四日，大雨雹，屋瓦破毁，人被傷撃。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十七年，十一月初八日，雷電作，連雨七日夜乃止。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康熙元年，潮大溢。是年移村。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三年，二月，彗星見於西南。是年春夏旱。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四年，二月初二日，日侧有白氣數圈，逾時乃散。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五年，十月二十四，彗星見於東南，長數丈，如虹。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八年，正月，潮大溢，如元年。是年復村。七月一日，有三龍，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二白一黑，自西海起飛，至城南而去，民房橡瓦捲去甚多。八月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二十六日，風大作，民復鄉初歸，新蓋房屋被吹毁。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十二年，五月二十一日，風作，海潮大溢，没屋浸禾。知縣李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可成為文祭之。见（藝文&gt;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十九年，多虎，傷人甚，年餘乃止。七月，彗星見於西方，數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月乃减。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四十七年，大。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乾隆二十二年，正月十五夜，霜厚尺許。是年米贵。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二十五年，八月初九日，風。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二十六年，八月初十日，風。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三十三年，五月初七至十三，連日大雨如注。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三十五年，聞五月，大雨。七月十三日，地震。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三十七年，狼、虎成群，傷人甚多。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四十二、三兩年，大旱，米贵，人多饿死。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五十一年，蝗食稻。秋冬旱，大。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54</w:t>
      </w:r>
    </w:p>
    <w:p w14:paraId="641067B1">
      <w:pPr>
        <w:jc w:val="left"/>
        <w:rPr>
          <w:rFonts w:hint="eastAsia" w:ascii="Songti SC Regular" w:hAnsi="Songti SC Regular" w:eastAsia="Songti SC Regular" w:cs="Songti SC Regular"/>
        </w:rPr>
      </w:pPr>
    </w:p>
    <w:p w14:paraId="68A3C2D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【原书第107页 · 社会与文化（风俗、名胜）】</w:t>
      </w:r>
    </w:p>
    <w:p w14:paraId="22EA55A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移風易俗，由主教；而剛柔巽尚，因乎土習。故紀風俗者，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於地志焉。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士學術而謹仕進，其彈冠膺職者，代多賢聲焉·民多晨桑而後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商費，凡各市肆貿易，係邑人。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邑尚樸誠，不好文飾，少為僧道，少學工匠。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器用取潭，不尚淫巧。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房屋多土，但蔽風雨，不尚。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嫁娶重門地，極不與者為婚。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晨人種田，一年兩收。六月收早禾，為小造。收再插秧，故此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時晨忙。立秋前五日後五日，朝種而暮青。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山人不通官語，官府召訊，必令衙役答話。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尚巫，病多祈，間用艾灸，少用藥劑。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衣服多用麻絮，少羅。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賓客往來，多以白酒為禮。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婦女通問，每以麻茶相。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葬間用鼓樂，吊客或待酒席，主人不與。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元旦天明禮神，遍拜尊長親友，谓之拜年。自後連日相宴，之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飲年酒。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立春前期一日，有司以春牛、芒神迎於南山下。次早鞭春，民間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以是日有事於祖祠。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79</w:t>
      </w:r>
    </w:p>
    <w:p w14:paraId="3936F4D6">
      <w:pPr>
        <w:jc w:val="left"/>
        <w:rPr>
          <w:rFonts w:hint="eastAsia" w:ascii="Songti SC Regular" w:hAnsi="Songti SC Regular" w:eastAsia="Songti SC Regular" w:cs="Songti SC Regular"/>
        </w:rPr>
      </w:pPr>
    </w:p>
    <w:p w14:paraId="4FE792E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【原书第108页 · 社会与文化（风俗、名胜）】</w:t>
      </w:r>
    </w:p>
    <w:p w14:paraId="41B361F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十九日，名天機，二十日名籁败。鄉人作船送耗到門，主人以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豆置船中，送於郊外·船去，以桃枝街大蒜於門，以辟邪鬼。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二十日，各家以寶向外化之，為送。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二月社日，鄉人烹豚酒祭社神，以祈有年。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三月清明，有事於先瑩。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五月端午，釀角黍，缚艾虎，龍舟競渡。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夏至，屠狗，食荔枝，解。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七月七日，曝書、衣服·是日唱時，兒女早起焚香，於天街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前乞巧。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十四日，為孟蘭會，化衣以记其先者，必宰為敬云。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八月中秋，具酒月食芋。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九月重陽，祭墓，登高，放。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十一月冬至，有事於家祠，必宰為敬云。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十二月二十四日，為小年，晚祭宝。除夕，先洗澡，換桃符，貼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金，燃燈，燒爆竹，為酒以守崴。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日：習俗移人，賢者不免。故孔氏有作之立，较之行，非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不欲俗而軌於正也。苟無傷於大義，则純之，亦若可。他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如上已修锲，重九落帽，前哲何焉。邑自音永嘉之際，中州人士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避地嶺表，多留兹土。禮義之渐，所由來矣。其樸拙成風，巧飾不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習，未出於正，而亦不可非忠厚之遗也。獨是鼓樂送葬，宴飮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吊客，崇尚師巫，此陋習之因仍。而又或者乘嫁娶，则近於蔑禮傷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俗，宜革而化之，統在良司牧耳。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（康熙《新安縣志》卷三（地理志·風俗》）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自永嘉之際，中州人士避地嶺表，兹邑禮義之渐所由來矣·其樸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拙成風，巧飾不習，未出於正，不可谓非忠厚之遗也。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士學術而謹仕進，其彈冠膺職者，代有賢聲焉。民多重晨桑而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後商買。晨人種田，一年兩收。器用取潭，不事淫巧。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80</w:t>
      </w:r>
    </w:p>
    <w:p w14:paraId="5ADB6E76">
      <w:pPr>
        <w:jc w:val="left"/>
        <w:rPr>
          <w:rFonts w:hint="eastAsia" w:ascii="Songti SC Regular" w:hAnsi="Songti SC Regular" w:eastAsia="Songti SC Regular" w:cs="Songti SC Regular"/>
        </w:rPr>
      </w:pPr>
    </w:p>
    <w:p w14:paraId="56278D1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【原书第109页 · 社会与文化（风俗、名胜）】</w:t>
      </w:r>
    </w:p>
    <w:p w14:paraId="719A34A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房屋多土，但蔽風雨。今尚，砌以砖石。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嫁娶重門地，至不與者為婚。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邑中舊族，祠有祭田·或一祭、二祭。有瞻學以給子孫之為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生者；有卷資以給童試者；有路費以赠公車者·则散款以周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乏。惟子孫犯规及為公役者，不得入祠，為近古。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婚姻必以榔、萋葉、茶果之，曰過禮。不親迎，昏夕即見。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嫁女不以粧相耀，猫尚糖梅。親友造新婚家，索飮，曰打糖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梅。其家速客，日梅酌。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俗尚巫信鬼。凡有病，或使持衣燎火而招於門，或延道家逐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五、社會奥文化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以取之也。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壽必自六十一始，重一不重十。即魏叔子“大易元”之義也。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立春前期一日，有司以土牛、芒神，迎於南山下。次早鞭春·民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間以是日有事於祖祠。元宵張燈作樂，凡先年生男者，以是晚燈。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正月望後四日，俗天穿日。土人作，以針線縫其上，於天，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之補天穿。七月十四日及冬至日记祖，必以宰為敬。重陽墓，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與清明同。餘節大略與楚時無。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邑地濱海，民多以業漁為主。其務農者，亦能勤力作。惟地連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東、歸二邑，流土雜居，或田遠不得耕，為佃所據，至有售其業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者。抑強扶弱，恃在有司。謹記之，以備觀覺焉。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（嘉《新安志》卷二（舆地略·風俗&gt;）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81</w:t>
      </w:r>
    </w:p>
    <w:p w14:paraId="2CDE4D6E">
      <w:pPr>
        <w:jc w:val="left"/>
        <w:rPr>
          <w:rFonts w:hint="eastAsia" w:ascii="Songti SC Regular" w:hAnsi="Songti SC Regular" w:eastAsia="Songti SC Regular" w:cs="Songti SC Regular"/>
        </w:rPr>
      </w:pPr>
    </w:p>
    <w:p w14:paraId="0720626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【原书第110页 · 社会与文化（风俗、名胜）】</w:t>
      </w:r>
    </w:p>
    <w:p w14:paraId="0009666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教育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增及入學额數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额二十名，增额二十名，科試各入學八名；武試入學八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名；文，府學歷一、二名；武，府學歷三、四名。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康熙三年，裁八股，以策取士，裁各學教。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康熙八年，復用八股，復。先時以途滞，遂停，至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是復之。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康熙十一年，韶選各學優等生員一人，入讀書。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康熙十七年，復各學教。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康熙二十七年，韶嗣後，免赴京廷試。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康熙二十九年，韶府縣各學設樂器。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康熙四十二年，改提學道為提學院。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康熙五十五年，韶科雨試，俱取一名入府學。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康熙五十九年，令武職許入文，與文官一例行禮。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雍正元年，命學臣試武较射，會同武職。命加文祭品。韶改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聖祠為崇聖祠，行鄉飮酒禮。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雍正二年，建忠孝節義祠，命學臣報優劣。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雍正三年，韶封關帝三代公爵，春秋致祭。科試大學加五名，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中學加三名，小學加二名。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雍正四年，韶避孔子聖。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雍正五年，韶居家孝友，行止端方，才可辦事，而文亦可觀者，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82</w:t>
      </w:r>
    </w:p>
    <w:p w14:paraId="40EDBA1F">
      <w:pPr>
        <w:jc w:val="left"/>
        <w:rPr>
          <w:rFonts w:hint="eastAsia" w:ascii="Songti SC Regular" w:hAnsi="Songti SC Regular" w:eastAsia="Songti SC Regular" w:cs="Songti SC Regular"/>
        </w:rPr>
      </w:pPr>
    </w:p>
    <w:p w14:paraId="543F5E9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【原书第113页 · 社会与文化（风俗、名胜）】</w:t>
      </w:r>
    </w:p>
    <w:p w14:paraId="5D2EA83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名勝古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夫名山大川，一經前人游覺，往往形歌，此地以人傅也。邑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中風景，其最著者如杯渡高峰、赤灣勝概，每令人低徊不能去。而且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追官富之遗墟，吊伶仃之忠魄，不禁感慨，悄然而悲矣。極之一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五、社會與文化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邱一壑，一台一榭，考焉必群。至於名人之冢墓，不使没於荒煙蔓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草之間，而寺禪林，概搜辑，亦以備觀覺之一助焉。志勝。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（嘉《新安志》卷十八（勝略》）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景炎行宫，在梅蔚山，宋景炎二年，帝舟抵此，作行宫居焉。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殿，故址存。”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杯渡石柱，在杯渡山之麓，濒海有二石柱，隔四十步，高五丈，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今半折。郡志“昔鲸入海，触折”云。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杯渡石像，在半山石岩内，深三尺，二丈，中有石台，像設其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上，約高五尺六寸。又有吊鐘，兩樹交枝之。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屯門鎮，郡志云：“大寳元年春，於寶安縣置屯門镇。”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石壁龍，在佛堂門，有龍形刻於石之侧。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八景1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杯渡仙，见杯渡山。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1新安縣八景中有“杯渡仙”及“洋甘瀑”在今香港圍。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85</w:t>
      </w:r>
    </w:p>
    <w:p w14:paraId="3CE8D019">
      <w:pPr>
        <w:jc w:val="left"/>
        <w:rPr>
          <w:rFonts w:hint="eastAsia" w:ascii="Songti SC Regular" w:hAnsi="Songti SC Regular" w:eastAsia="Songti SC Regular" w:cs="Songti SC Regular"/>
        </w:rPr>
      </w:pPr>
    </w:p>
    <w:p w14:paraId="3F0E6EB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【原书第116页 · 社会与文化（风俗、名胜）】</w:t>
      </w:r>
    </w:p>
    <w:p w14:paraId="1B1F4A1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壇廓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郢孝子祠，在邑五都大步墟侧，记明孝子郢思孟。万乙未年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建，今坛。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王巡撕祠，记國朝廣東巡王來任。一在西鄉，一在沙頭墟，一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在石湖墟。王巡撕奏請展界疏，见《藝文》。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沙网古，记天后，在沙网海岸。前舊置有渡。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（嘉《新安縣志》卷七（建置略·壇&gt;）</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坊表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“秀之門”，在上水村，為生廖定邦妻李氏立。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“勁節松筠”，在屏山村，為郢光客妻立。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（嘉《新安縣志》卷七《建置略·坊表》）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88</w:t>
      </w:r>
    </w:p>
    <w:p w14:paraId="4D1AA33A">
      <w:pPr>
        <w:jc w:val="left"/>
        <w:rPr>
          <w:rFonts w:hint="eastAsia" w:ascii="Songti SC Regular" w:hAnsi="Songti SC Regular" w:eastAsia="Songti SC Regular" w:cs="Songti SC Regular"/>
        </w:rPr>
      </w:pPr>
    </w:p>
    <w:p w14:paraId="46BA8C7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【原书第209页 · 附录（1866年村庄全图）】</w:t>
      </w:r>
    </w:p>
    <w:p w14:paraId="46D54A4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就工藝或技術而言，上述各圖無一符合現代地圖繪標，有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相当的歷史价值。香港地域自宋以降皆以漁晨為業，各聚落自給自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足，不見經傅，只有少數軍政重地能载入廣東地方志書之中。明萬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元年（1573），於東莞縣南部海濱一片土地另設新安，包括今日香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港全境在内·新安成立之後，《新安志》的修工作隨即展開，香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港地域資料亦逐見载於新安縣地方志書。《新安縣志》第一次纂修早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於萬磨十四年（1586）完成，距離建縣不過十四年。崇八年（1635），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知李重修《新安縣志》，增補史事。崇十六年（1643），知縣周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希曜主持纂修第三版《新安志》。可惜上述三部明代《新安縣志》早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已散佚，無法知悉早期香港地域資料入志的情况。清代首次纂修《新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散佚。康熙二十七年（1688），知縣靳文重修《新安志》（下康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熙志），成為新安第一部保存至今的方志。其後知縣舒懋官於嘉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二十四年（1819）再修《新安縣志》（下嘉慶志），補充康熙志不足，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洋洋大觀，是為香港古代史的核心史料。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康熙、嘉雨種《新安縣志》按傅統方志纂修方法，記錄縣城建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置、地理、經濟、軍事、社會、文化、人物、藝文等資料；其中地理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部分载有大量地名和村莊名，標示出當時内居民的生活圍。可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圖中確新安縣聚落的分布。管地方行政單位的管圍中可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域的地方及村莊·另外，清初香港地域受到界政策的重打擎，復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界之後原有人口大减·此後經一段長時期休養生息，加上南方族群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陵續入，香港地域於乾嘉之後始恢復界前的面貌·可惜這段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時何姓何族於何處落地開村。因此，康熙至嘉之間香港地域的社會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發展，只能比對雨志村莊數目的增損而得知其中梗概。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181</w:t>
      </w:r>
    </w:p>
    <w:p w14:paraId="1F3F2938">
      <w:pPr>
        <w:jc w:val="left"/>
        <w:rPr>
          <w:rFonts w:hint="eastAsia" w:ascii="Songti SC Regular" w:hAnsi="Songti SC Regular" w:eastAsia="Songti SC Regular" w:cs="Songti SC Regular"/>
        </w:rPr>
      </w:pPr>
    </w:p>
    <w:p w14:paraId="46695757">
      <w:pPr>
        <w:pStyle w:val="3"/>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二、《沙田山居》（余光中）</w:t>
      </w:r>
    </w:p>
    <w:p w14:paraId="26FEA5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余光中1970年代居沙田九肚山，以散文记录山居生活。以下摘录与沙田地景、天气气候及文化意涵相关段落，可供播报配文参考。</w:t>
      </w:r>
    </w:p>
    <w:p w14:paraId="48A481AE">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2.1 目录</w:t>
      </w:r>
    </w:p>
    <w:p w14:paraId="7AC5B2B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鱼樂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優質中文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梯閣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重新識香港的美麗和莊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一樣的山水，不一樣的風景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獨特的情感，詩樣的味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光中著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商務印書馆</w:t>
      </w:r>
    </w:p>
    <w:p w14:paraId="2EA77EE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余光中•著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商務印書館</w:t>
      </w:r>
    </w:p>
    <w:p w14:paraId="1196155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目錄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小專题一：余光中在香港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第一篇沙田山居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第二篇吐露港上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第三篇飛鹅山頂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第四篇山緣.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第五篇春來半島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第六篇牛蛙記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趣味重温(1).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小专题二：自然風光和筆下風景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54</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第七篇雞同鸭講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56</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第八篇送思果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第九篇秦賣馬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第十篇沙田七友記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68</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第十一篇記憶像鐵軌一樣長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趣味重温（2）.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100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参考答案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103</w:t>
      </w:r>
    </w:p>
    <w:p w14:paraId="128A5E0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非桓景，即使王，也不能不下楼去：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杆三面壓人眉是青山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碧螺黛迤的愁欲連環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叠嶂之後是重，一層淡似一層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湘雲之後是楚煙，山长水遠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五千载與八萬萬，全在那裹面···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p>
    <w:p w14:paraId="5DB89F0A">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2.2 天气与自然描写</w:t>
      </w:r>
    </w:p>
    <w:p w14:paraId="7DE4C21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以下段落含雨、风、云、季节等气象描写，可直接或改编用于天气播报配文。</w:t>
      </w:r>
    </w:p>
    <w:p w14:paraId="6DD8B87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【原书第71页】</w:t>
      </w:r>
    </w:p>
    <w:p w14:paraId="662FFC7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骸地敬侧在公路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的車場了吧？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那風窗上變幻的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美景，反光鏡中的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縮地術，雨刷子記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錄的風霜，電鐘記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錄的昨日，方向盤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後的鄉愁，一切一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切的記憶，都消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在埋而未埋的舊車、老車、古董車裹了。還能想像，当初在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底特律剛剛出廠，豪華的陳列室裹，乳嫩的白漆，克米的銀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光，曾炫過多少羡的眼晴？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正如這比玉潤的得勝，当初也炫過我，它新主的眼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晴；坐在黑亮生光的绸面座位上，新皮的氣味令人與，平穩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飛旋的四輪觸地又似乎離地。四年下來，从前的光鮮已經收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敛，然我一直善加保養，看去只有雨的樣子，竟時間的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指紋和足印已觸目可見，輪胎已换了三次了。明知它不過是一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堆顽鐵，塊玻璃，日後的歸宿也只是的車冢，而肌膚之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親與日俱深。四年來，無遠征或近游，它總是默默地守在停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車場一隅，像一匹忠實的坐。看新主接過匙，跨進了車去，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砰地一響關上了車門，關我在外面。然後是引擎響了，多熟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悉的低吟；然後車頭神氣地轉了過去，四燈炯炯探人；然後是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天的車身，伶俐的車尾，車尾的一排紅燈；然後便没入了車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潮之中。只留下了我，一個寂寞悵恨的秦，呆立在空虚的停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車場上。</w:t>
      </w:r>
    </w:p>
    <w:p w14:paraId="5141695F">
      <w:pPr>
        <w:jc w:val="left"/>
        <w:rPr>
          <w:rFonts w:hint="eastAsia" w:ascii="Songti SC Regular" w:hAnsi="Songti SC Regular" w:eastAsia="Songti SC Regular" w:cs="Songti SC Regular"/>
        </w:rPr>
      </w:pPr>
    </w:p>
    <w:p w14:paraId="7494BD7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【原书第79页】</w:t>
      </w:r>
    </w:p>
    <w:p w14:paraId="2CE5EAC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比起甚派的何名伶，算得了甚。如是數分鐘後，眼見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大家渐被他服，有點同意起來，且亦不再企圖慰他了，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忽又似乎心有不甘，語氣一轉，自我修正，強調“不過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我這副嗓子呢一—哎，不瞒你，好多師傅都我本足。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不像樣子的胡琴伺候，我還真不一—”於是四座忍俊不住，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統統笑了。有一次何懷硕，一個小型的思果專家，這是棋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術上的退兩步進一步，大家欣然同意。思果了，只有苦笑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這樣的寬容，正是长者可愛之處。調侃朋友，最難恰到好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处：如果對方根本不在乎，調者自調，久而無趣；如果對方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十分在乎，又怕反應太强，超過预期。最理想的對象一我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不敢“牲品”——是相当在乎，又相当容忍，那種微妙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的平衡，正在似不之間，使調者覺得有一點冒，又終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於没有礼，而旁觀者只是捏一把一—不，半把冷汗，於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是寶主然歡。思果正是這一位可愛的朋友，寬容的长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者。所以每次他來我家，都成為所歡迎的客人，也是我個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女兒最感與趣的“蔡伯伯”。有時我又不能無疑——不定思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果早已破了文友谐無狀得寸進尺的弱點，故意裝出欲不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的神情來逗我們，果真如此，我們反而入了他的殼了。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要思果總是供人，一味為幽默而牲，则又不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然。碰巧在興頭上，他也會取笑别人，摹仿一些名流的口音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和語調，博四座一粲。他富有方言的天才，甚地方的口音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一學就會。他自己是鎮江人，國語略带镇江鄉音，發現女畫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家洪竟是小同鄉，有機會和她重温“母語”，高興極了。鎮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江附近的京滬方言，他似乎也會好種，推崇宋淇滬音之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正。他在九江住過，江西話不消得。去年端午之夜，他來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我家過節，饭後我們起三間大夫佩劍行吟的拓像，和黄維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、黄國彬四人起“離”來，思果用湘音缓吟，别有情。</w:t>
      </w:r>
    </w:p>
    <w:p w14:paraId="6B9F12A9">
      <w:pPr>
        <w:jc w:val="left"/>
        <w:rPr>
          <w:rFonts w:hint="eastAsia" w:ascii="Songti SC Regular" w:hAnsi="Songti SC Regular" w:eastAsia="Songti SC Regular" w:cs="Songti SC Regular"/>
        </w:rPr>
      </w:pPr>
    </w:p>
    <w:p w14:paraId="3B562CB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【原书第2页】</w:t>
      </w:r>
    </w:p>
    <w:p w14:paraId="098EE5F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十年前，余光中先生來到香港中文大學執教，面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對香港美麗的自然風光，他寫下了多篇具味的散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文，抒發對香港美景的感。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無言的山水，動起止，在相知的作者眼中，都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有别樣的約風姿，都有波澜壮的大動作。無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風雲流動，還是水波起興，作者不發現自然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幻化出的神奇。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沙田的山水，因作者的美文，不知要吸引多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少人神往。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商務印書馆（香港）有限公司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http://www.commercialpress.com.hk</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中文閣讀第一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中文讀第二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HK$46.00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ISBN9789620718540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中文閣讀第三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联合出版集圈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789620718540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PUBLISHED AND PRINTED IN HONG KON</w:t>
      </w:r>
    </w:p>
    <w:p w14:paraId="22C2D523">
      <w:pPr>
        <w:jc w:val="left"/>
        <w:rPr>
          <w:rFonts w:hint="eastAsia" w:ascii="Songti SC Regular" w:hAnsi="Songti SC Regular" w:eastAsia="Songti SC Regular" w:cs="Songti SC Regular"/>
        </w:rPr>
      </w:pPr>
    </w:p>
    <w:p w14:paraId="29E2DF8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【原书第6页】</w:t>
      </w:r>
    </w:p>
    <w:p w14:paraId="16B3127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小專题一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余光中在香港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余光中的詩歌，大家都非常熟悉，余光中的散文，大家還没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有那非常熟悉·其實，余光中先生文壇半个世紀，文名和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詩名一樣響亮，一樣悠遠、深沉而阔·梁實秋曾響余光中是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“左手為文，右手為詩”的文壇高手，只要翻翻余光中的詩文，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就一定知道此非虚言。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他的散文中，有一些著名的篇章是於香港的，這些文章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感·作者在香港居住了不長不短的時間，面對香港的美景，面對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北方的尺尺之遥，發出美的感，也萌生了似夢猫真的感覺。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作者生逢變動巨大的時代，青年時代大陵到了台灣，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1952年業於台灣大學外文系，1959年獲美國愛荷華大學藝術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學硕士·先後在台灣所名大學任教。其間還赴美國多家大學任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客座教授。1974年來到香港，在香港中文大學任中文系主任，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在香港住了十五年，再回到台灣定居。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余光中：“在香港那十多年，是我收最大的時期。当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年在香港中文大學教書的時候，我出了好多的作品·香港繁靠大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陵，又與西方文化聯繁密，中西交匯，古今接，無是</w:t>
      </w:r>
    </w:p>
    <w:p w14:paraId="6601FC18">
      <w:pPr>
        <w:jc w:val="left"/>
        <w:rPr>
          <w:rFonts w:hint="eastAsia" w:ascii="Songti SC Regular" w:hAnsi="Songti SC Regular" w:eastAsia="Songti SC Regular" w:cs="Songti SC Regular"/>
        </w:rPr>
      </w:pPr>
    </w:p>
    <w:p w14:paraId="361F924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【原书第7页】</w:t>
      </w:r>
    </w:p>
    <w:p w14:paraId="305CD63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自然景色，還是人文景觀，都值得欣。”現在因為作者和香港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的因緣，在香港寫作的散文集結成篇，取名《沙田山居》。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《沙田山居》散文集精選了他在香港所撰的散文十一篇，這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些散文風格華美有趣，明快幽默，含了作者對香港的熱愛。文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中對香港的水光山色和人文景觀充溢着美之情，同时，也流露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出淡淡的思鄉情結，比如《沙田山居》、《吐露港上》等·作者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美香港，是那樣的深情，以致我们不能不重新識香港，發現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它的美麗和莊。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人生充满歡聚和離别，在香港的朋友也同樣時聚時散，《沙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田七友記》寫寓居香港沙田時與七位好友的友情，《送思果》寫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了與好友歡笑離合的事，情感悠長。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等到要和香港再見了，作者在《秦馬》中寫道：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一個寂寞悵恨的秦，呆立在空虚的停車場上。”以空虚的停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的離情。《記憶像鐵軌一樣長》是作者以散文的方式拍下的一帧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帧寫照，記下他行走在鐵軌上的麗風光，亦將對香港的美好印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象放在他那記憶的鐵軌中。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情思、意境和獨具魅力的語言，更加上作者對香港情有獨鐘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的细腻描述，香港因此也不知不覺地成了美的勝境。</w:t>
      </w:r>
    </w:p>
    <w:p w14:paraId="2F9FC402">
      <w:pPr>
        <w:jc w:val="left"/>
        <w:rPr>
          <w:rFonts w:hint="eastAsia" w:ascii="Songti SC Regular" w:hAnsi="Songti SC Regular" w:eastAsia="Songti SC Regular" w:cs="Songti SC Regular"/>
        </w:rPr>
      </w:pPr>
    </w:p>
    <w:p w14:paraId="4C74287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【原书第8页】</w:t>
      </w:r>
    </w:p>
    <w:p w14:paraId="6BBC155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第一篇沙田山居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書齋外面是陽台，陽台外面是海，是山，海是碧湛湛的一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·，山是青郁郁的連環。山外有山，最遠的翠微淡成一袅青煙，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忽焉似有，再顧若無，那便是，大睦的莽莽了。日月開間，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有的是時間與空間。一不的青山水，馬遠夏圭的長幅横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披，任風吹，任飛，任渺渺之目舒展來回，而我在其中俯仰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天地，呼吸晨昏，竟已有十八個月了。十八個月，也就是，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重九的陶菊已經兩開，中秋的蘇月已經圆過兩次了。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海天相對，中間是山，即使是秋晴的日子，透明的藍光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裹，也還有一層輕輕的海氣，疑幻疑真，像開着一面玄奥的迷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鏡，照鏡的不是人，是神。海與山绸在一起，分不出，是海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侵入了山間，還是山俘了海水，只見海把山圍成了一角角的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半島，山呢，把海圍成了一汪汪的海灣。山色如環，困不住浩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森的南海，竟在東北方缺了一口，放墙栀出去，風帆進來。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最是晴的下午，八仙下，一艘白色渡輪，迎着酣美的斜陽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悠悠向大埔去，整個吐露港平鋪着千顷的碧藍，就為了反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那一影耀眼的潔白。起風的日子，海吹成了千藍田，無數的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百合此開彼落。到了夜深，所有的山影黑沉沉都睡去，遠遠近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近，零零落落的燈全睡去，只留下一陣陣的潮聲起伏，永恒的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鼾息，撼人的節奏撼我的心血來潮。有時十盏漁火赫然，浮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現在黑的海面，排成一響弧形，把漁網愈收愈小，圍成一叢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璨燦的金蓮。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海圍着山，山圍着我。沙田山居，峰迥路轉，我的朝朝暮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暮，日起日落，月望月朔，全在此中度過，我成了山人。問余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何事楼碧山，笑而不答，山已經代我答了。其實山未回答，</w:t>
      </w:r>
    </w:p>
    <w:p w14:paraId="549924AD">
      <w:pPr>
        <w:jc w:val="left"/>
        <w:rPr>
          <w:rFonts w:hint="eastAsia" w:ascii="Songti SC Regular" w:hAnsi="Songti SC Regular" w:eastAsia="Songti SC Regular" w:cs="Songti SC Regular"/>
        </w:rPr>
      </w:pPr>
    </w:p>
    <w:p w14:paraId="26436CD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【原书第10页】</w:t>
      </w:r>
    </w:p>
    <w:p w14:paraId="7B0867B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是鳥代山答了，是，是松風代山答了。山是禪機深藏的高僧，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輕易不開口的。人在楼上倚杆，山列坐在四面如十八尊羅漢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叠羅漢，相看雨不。早晨，我攀上佛頭去看日出，黄昏，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聊合書院的文學院一路走回來，家，在半山腰上等我，那地勢，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比佛肩要低，比佛肚子要高些。這時，山甚也不，只是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.争噪的鳥雀浅漏了他愉悦的心境。等到鳥凄定，山影茫然，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天籁便低沉下去，若若續，樹間的歌者才歇下，草間的吟哦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又四起。至於山坳下面那小小的幽谷，形式和地位都相当於佛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的肚，深凹之中别有一番譜趣。山谷是一個愛音樂的村女，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最喜歡學舌凝聲，可惜太害羞，技巧不很高明·無是犬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吠，或是火車在谷口揚笛路過，她都要學叫一聲，落後半拍，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應人的尾音。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从我的樓上望出去，馬鞍山奇拔而峭峻，屏於束方，使朝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姗姗來。鹿山巍然而逼近，魁梧的肩臂遮去了半壁西天，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催黄昏早半小時來，一個分神，夕阳便落進他的僧袖裹去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了。一爐晚霞，黄铜燒成赤金又化作紫灰與青煙，壮哉磁的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神話，太陽的葬禮。陽台上，坐看晚景變幻成夜色，似乎很缓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慢，又似乎非常敏捷，才覺霞光烘，餘在樹，忽然變生尺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尺，的黑影已伸及你的肘腋，夜，早你背後來。那過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程，是一種妙的障眼法，非眼睫所能守望的。等到夜色四合，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黑暗已成定局，四圍的山影，重甸甸陰森森的，令人然而恐。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尤其是西屏的鹿山，白天還如佛如僧，然可親，這時竟收起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法相，然而踞，黑毛茸蒙如一尊暗中伺人的怪獸，然，有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一種潘伏的不安。</w:t>
      </w:r>
    </w:p>
    <w:p w14:paraId="542CC2B3">
      <w:pPr>
        <w:jc w:val="left"/>
        <w:rPr>
          <w:rFonts w:hint="eastAsia" w:ascii="Songti SC Regular" w:hAnsi="Songti SC Regular" w:eastAsia="Songti SC Regular" w:cs="Songti SC Regular"/>
        </w:rPr>
      </w:pPr>
    </w:p>
    <w:p w14:paraId="15025D5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【原书第11页】</w:t>
      </w:r>
    </w:p>
    <w:p w14:paraId="6D6B7B4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千山磅礴的來勢如壓，敢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相撼？但是雲煙一起，莊重的山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熊便改了。來的日子，山變成一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座座的列，在白煙的横波澜裹，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载浮载沉。八仙嶺果真化作了過海的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八仙，時在波上，時在彌漫的雲間。有一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天早晨，目一望，八仙、馬鞍和遠遠近近的大小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峰，全不見了，偶爾雲開一線，当頭的鹿山似天隙中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相窥，去大埔的車出没在半空。我的陽台脱離了一切，下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無地，在的白濤上自由來去。谷中的犬雲下傅來，从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复遠的人間。我走去更高处的聯合書院上課，满地白雲，師生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衣诀飄然，都成了神仙。我登上講壇道，煙雲都穿窗探首來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起風的日子，一切雲雲雾雾的朦髋盒全被拭淨，水光山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色，毫悉在鏡裹。原來對岸的八仙嶺下，歷歷可數，有這許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多山村野店，水人家。半島的天氣一日數變，風然而來，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从海口长直入，下的山谷頓成風箱，抽不滿壑的咆哮翻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騰，着羅漢松與草，掀翻海水，吐着白浪。風是一群透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明的猛獸，奔端而來，呼啸而去。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海潮與風聲，即使撼天震地，也不過為無的静加注荒情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與野趣了。最令人心動而神往的，是人為的骚音。清早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到午夜，一天四十多班，在山和海之間，敲軌而來，笛而去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的，是九廣鐵路的客車，貨車，猪車。曳着黑煙的飄髮，蟠婉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着十三節車厢的修长之，這些工業時代的元老級交通工具，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仍有舊世界迷人的情調，非協和的超音速飛機所能比凝。山下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的鐵軌向北延伸，延伸着我的心弦。我的中神經，一日四十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多次，任南下又北上的千双鐵輪輪番敲打，用鋼鐵火花的壮烈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節奏，提醒我，藏在谷底的不是洞裹桃源，住在山上，我亦</w:t>
      </w:r>
    </w:p>
    <w:p w14:paraId="2165C7A8">
      <w:pPr>
        <w:jc w:val="left"/>
        <w:rPr>
          <w:rFonts w:hint="eastAsia" w:ascii="Songti SC Regular" w:hAnsi="Songti SC Regular" w:eastAsia="Songti SC Regular" w:cs="Songti SC Regular"/>
        </w:rPr>
      </w:pPr>
    </w:p>
    <w:p w14:paraId="6DA451D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【原书第13页】</w:t>
      </w:r>
    </w:p>
    <w:p w14:paraId="6AD0CAC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第二篇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篇吐露港上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如果你是一双，而且盤旋得高，吐露港在你的“瞰”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下就像一双蝴蝶張着翅膀，風來的時候更加翻翩。這是一位女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孩子告我的。她当然不是那双，没有親眼看過。每次台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湾或歐洲飛降香港，也不經過這一片澄碧，所以我也無法印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證。不過她的話大概没錯，因為所有的地圖都這画的。除了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“風來的時候”畫不出來之外，地圖真能把人變成，一飛缩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山、再飛縮海、縮大地為十萬分之一的超級老。我不超級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海，因為翅低掠貼水，翅才高翔而摩天。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我就住在那蝴蝶左下翼的尖上。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那就是，在一小半島上，水，从三面來，風，从四面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來。面前這一汪湛藍叫吐露港，也有人叫做大埔海。還是叫吐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露港好，不但名字美些，也比较合乎真象，因為浩森的南中國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海伸其藍肢，一探而為大鹏灣，再探而為吐露港，面前的水光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粼粼已經是灣中之灣，海神的第三代了。但不可小這海神之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豫。無數的半島合力圍堵，才俘虏了這一個海嬰。東西寬在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十公里以上，南北岸相距也六、七公里，在叢翠的簇之下，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這海嬰自成一局天地，有時被風拂逆了，發起脾氣來，也令人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喘想起他的祖父。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群山之中，以東南的馬鞍山最峭奇，不留餘地的坡勢岁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岁，从鳥溪沙的海無端削起，在我们是侧看成峰，旭日要攀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登許久，才能越過他事的肩背，把來的金曦射我們的窗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和我的陽台終古相對，在迢長的北岸横列成嶺，山勢東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而西的，依次是八仙嶺、屏風山、九龍坑山、龍嶺，秤也秤不</w:t>
      </w:r>
    </w:p>
    <w:p w14:paraId="252C0A22">
      <w:pPr>
        <w:jc w:val="left"/>
        <w:rPr>
          <w:rFonts w:hint="eastAsia" w:ascii="Songti SC Regular" w:hAnsi="Songti SC Regular" w:eastAsia="Songti SC Regular" w:cs="Songti SC Regular"/>
        </w:rPr>
      </w:pPr>
    </w:p>
    <w:p w14:paraId="11EEC1E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【原书第15页】</w:t>
      </w:r>
    </w:p>
    <w:p w14:paraId="323BF7D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的磅磅礴礴，遠了，都淡成一片翠微。正如此刻，那一服相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接的青青山，就投影在我游的眼裡，開的上，只可惜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你看不到。有時候我簡直分不清，波上的黛色連绵究竟是山鎮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着水，還是水浮着山，只覺得雨者我都喜歡，而山可靠像仁者，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水呢，可愛像智者。智者樂水，也許是因為水靈活善變吧。不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過山也不是一成不變的。夏天的山色，那喧的意一直登峰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造極，無所不攀。到了冬天，那消瘦的色全面退，到山腰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以下，上端露出了的暗土紅色和淡褐色。在晴天的金陽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下，毫悉現，萬象競來你眼前，像统統攝入了一面廣角魔鏡，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山在青之上泛起了一層微妙的紫氣，令人在羡裹感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到不安。陰天，山容便黯澹無聊，半入米家的水墨裹去。風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雨裹，水飛天翻然成了一色，借着白氣彌漫，山竟水遁失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，只留下我這一角危樓在獨撑變局。雨後這世界又都回來，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群山洗濯得地潔天清，雨濕的連嶂叠深而黛濃，輪廓精確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得刀刻的版畫一般。其中最顯赫最氣派的，是矗屏在正北的八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仙嶺，鳞的山脊分割陰陽，一口口咬缺了神州的天空，不知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女該如何修補？喬志高，他每次數八仙，總數到九個峰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頭。其實所八仙，不過取其約數，当不得真的，否则不要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過海去了？通常也只能指最東的是仙姑峰，山麓一直伸到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船灣淡水湖去濯足，最西的純阳峰“道貌”最峻拔，據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近一千八百英尺。這些峰頭在吐露港上出了風頭，每次一抬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頭，總見他們在北空比高競秀，肩相接，起伏的輪廓頂在天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際，是沙田山居最最眼熟的一組曲線了。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八年前初上此楼，面對這鏡開天地雲幻古今的海光山色，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一時目迷神飛，望北而笑。楼居既定，真正成了山人，而山人，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不是“仙”的拆字？繪着紫徽的中大校車氣咻咻前山盤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旋到後山，如重負地喘一口大氣，停在我住的第六苑樓底。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這裹已經是文明的末站，再下去，便是海了。這裹去校門口近</w:t>
      </w:r>
    </w:p>
    <w:p w14:paraId="5DE2B5BB">
      <w:pPr>
        <w:jc w:val="left"/>
        <w:rPr>
          <w:rFonts w:hint="eastAsia" w:ascii="Songti SC Regular" w:hAnsi="Songti SC Regular" w:eastAsia="Songti SC Regular" w:cs="Songti SC Regular"/>
        </w:rPr>
      </w:pPr>
    </w:p>
    <w:p w14:paraId="6B8EEEA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【原书第16页】</w:t>
      </w:r>
    </w:p>
    <w:p w14:paraId="7C27AFA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一公里，去九龍的區有十公里，去香港本島呢，就更是山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一程，水一程，紅燈無數，“长停復短停”。台灣的航空信只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飛一小時，到我的信箱裹，往往要一個星期。這裹比外面的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世界要兩日。“别有天地非人間”？風景的代價是時間，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神仙，是不戴的。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頭雨年隔水迢迢看八仙連诀，只见帆去墙來，波如耕，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港上日起日落，朝墩與晚霞同在這镜匣裹吐露又收光。看海氣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濛濛，八仙嶺下恍有村人家，像舊小裹閑話的漁樵。到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夜裹，黑山，昏水寂寂，對岸亮起一排十六點水銀燈，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曳長如，益加牵人遐想。“那對面，究竟是甚地方呢？”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我們總這問。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兩年後我們買了那色小車，第一次遠程便是去探對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岸。一過大埔鎮，右轉上了汀角路，覺村少人稀，車寥落，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便在八仙嶺下了。我們沿海向東閑閑行，八仙的翠影在左窗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露港上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競走。奇怪的是，怎近在额際了，反不如预期中那蔽空排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雲，壓迫仰望的眉睫？也許是隔了水的感覺吧？水，真是一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種靈之物，偌大的一盤盤一簇簇山嶺，一落入她的深眸浅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裡，竟然不自矜持，怎就都倒了過來了？隔了一镜奇的煙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水，甚形象都會變的。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過了三門仔楂栀修挺的小小漁村，再向前五、六公里，就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停車在大尾万，漢松危立的崖下，沿着斜坡，步上了平直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的跨海長堤。猝不及防，那磨粹又那虚幻的閃閃藍光，左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右灰撃來我雨颊。左是人開的淡水湖，除了浪拍堤下碑大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的白石之外，水上不见片帆，岸上不见人煙，安，乾淨得不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可思，真的是“藍溪之水生人”。右颊是神開的吐露港，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只見滿帆大，舱小船，在活風活水裹各自的波程，最得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意的是馬達快艇，尾部總是曳一道長長的白浪，水花翻滚，像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一條半里的拉要拉開吐露港但不久被海風又縫上。隔着洋洲</w:t>
      </w:r>
    </w:p>
    <w:p w14:paraId="0B8DD46F">
      <w:pPr>
        <w:jc w:val="left"/>
        <w:rPr>
          <w:rFonts w:hint="eastAsia" w:ascii="Songti SC Regular" w:hAnsi="Songti SC Regular" w:eastAsia="Songti SC Regular" w:cs="Songti SC Regular"/>
        </w:rPr>
      </w:pPr>
    </w:p>
    <w:p w14:paraId="5ACE2FA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【原书第17页】</w:t>
      </w:r>
    </w:p>
    <w:p w14:paraId="3691572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和馬腰二島，背着半下午的淡淡日色，南岸的煙景眺不真切。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目光頭，你看，中文大學後山的層樓相叠相錯，那細地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精巧，虚幻得渺不足道，背光眺來，更令人疑作蜃樓海市了。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我在其中度過的月，般的時時喜，患得患失，於是也顯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得没有意思。如果藍色象微着愁，就這長堤引刀一割，把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淡的一半給裹面的湖，的一半給外面的海吧。堤长二公里，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那一端接上白沙頭洲的平，只可惜堤身太直，失去紫之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趣，而迎風是萧萧的章，不是依依的垂杨。不過游人不在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意，堤上的少年只管單車，放風筝，水上的就自划小船。最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好的時候該是渺無游人，獨自站在堤上，風，水，如果真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靜，風和水也會浅漏一點天機。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跨海長堤沿着淡水湖的西岸向北行，坡勢陡起，不久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湖水低低落在背後，四周山色裹再回望八仙嶺時，已經轉到我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們的左侧，但見仙姑峰高挑的侧影，不再是八仙連诀同游了。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山道旋，遍生馬尾松，野梨，細葉榕，和相思樹的岗便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着車頭俯仰轉侧，真想不到海角這半島上，丘壑之勝，還有這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磨多變化。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新娘潭在山道右面。循着羊腸陡径穿過雜樹叢草盤到谷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底，就得小潭一泓，涧水浣浣石裹曲折下注，遇到石勢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殊，就形成流或激起溅波，看水花自生自，即開即谢，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了再開。山鳥脆，在潭的石壁上起了回音，但是我無法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参透那禅機，更無法陶然忘機，只要游客之中有三雨個恶客提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來電晶體的放錄音機，效力奇大地污染水石的清音。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幸好一過了新娘潭，游客就少了。再向北去，就鳥稠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人稀，四山無語，只剩下八仙嶺後坡上一叢叢野碑，在荒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寂裹相對。有時山道轉处，會见一頭黄牛领着雨双幼，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或越過路去，或施施然迎面來，令人吃。那些畜生也許是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經過世面，見了然猛捷的車，意熊容，毫無畏缩。這一</w:t>
      </w:r>
    </w:p>
    <w:p w14:paraId="1B27DE7D">
      <w:pPr>
        <w:jc w:val="left"/>
        <w:rPr>
          <w:rFonts w:hint="eastAsia" w:ascii="Songti SC Regular" w:hAnsi="Songti SC Regular" w:eastAsia="Songti SC Regular" w:cs="Songti SC Regular"/>
        </w:rPr>
      </w:pPr>
    </w:p>
    <w:p w14:paraId="66EC68E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【原书第18页】</w:t>
      </w:r>
    </w:p>
    <w:p w14:paraId="4E73B1C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带原是烧烤野餐的好去处，有一次我们和維雨家在路旁的草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地上野餐，竟來了三頭黄牛，看來一母二子，也是一家，在我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們盛宴的四周巡，顯然有意参加·那母牛氣的寬鼻子甚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至嗅到沙拉盒子上來了，一個分神，橘子已被街去一双，只見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上下颚一陣錯磨，早已圆吞下。赫得大家請客又不甘，逐客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又不敢。約了半小時，那一家人，不，那一家牛才快快拂尾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再向北行，就真的接近界了。下水光一亮，眼界為之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豁然開，已到新界最北端的沙頭角海。這水域然不如吐露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港那樣波澜吞吐，風雲開，也是大鹏灣所浸灌，灣口正接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廣東的海岸。湾之南端是一座孤村，只有三五小店，叫做鹿，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正是我們每次長程海山之游的車之处。這小村竹樹掩映，村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口有石橘流水，小吃店前總有雞群在開步啄食。我们常爱坐在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店前的長條上，吃一碗熱湯蒸騰的雲吞麵，不是因為有多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好吃，而是喜歡那不拘形不分内外的一點野趣，和店主那種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内地婦人的親切古風。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中大來到這裹不過三十公里，實際上当然不上是甚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長程之游。曾經，我長途的最高記錄是一天一千一百公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里；三十公里在高速路上，不過是十分鐘的事情，舊小裹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“一盏茶的功夫”。但是偎在山水畔的鹿，只是一座村，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連镇都不上，再向北去只有一車可通的窄路，路的頭是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麻雀嶺，嶺的那頭便是大的河山了。遠，在界。遠，在文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革荒的月。遠是三十年陌生的距離，从中年的這頭眺那頭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的少年。巡的警車到此就回頭：到此就感覺山已，水已，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乎一伸手就摸得到另一種呼吸。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再回到沙田時，天就晚了。回到樓居的窗口，吐露港又在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那下面開它千顷的清澄，倒映着不知不覺間暗下來了的八仙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翠影。如果是晴無奈的黄昏，便坐在無限好的霞光裹，不忍</w:t>
      </w:r>
    </w:p>
    <w:p w14:paraId="2085D690">
      <w:pPr>
        <w:jc w:val="left"/>
        <w:rPr>
          <w:rFonts w:hint="eastAsia" w:ascii="Songti SC Regular" w:hAnsi="Songti SC Regular" w:eastAsia="Songti SC Regular" w:cs="Songti SC Regular"/>
        </w:rPr>
      </w:pPr>
    </w:p>
    <w:p w14:paraId="7B707CE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【原书第19页】</w:t>
      </w:r>
    </w:p>
    <w:p w14:paraId="58E4DC8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開燈，怕燈一開，黄昏就留不住了。燈是古典，晚霞才是神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話。但是一爐丹的霞火能烧多久呢，不久，燈還是亮了。一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燈亮，千燈都亮了·燈的温柔安慰着港上空寂的夜色，桌燈胀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服，是全世界都你而去時仍守住你夜讀的那一罩温柔。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夜的吐露港無言而有情。雨岸的燈火隔水相望，水銀的珠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串裹還串着散粒的瑪瑙，暖人冷目。夜深時，我遠望北岸的那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一串銀燈，相信對岸的甚亮窗裹或者昏窗裹也有的眼睛正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對着我這盏桌燈，但這樣的相守相望，長夜如此。永遠不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能證實，而同時，水上的倒影也在另一個世界守着我們。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晴夜的水上，有時燦放一簇簇的漁火，每船二燈，金睡蓮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一般我下一直飄泊到東北的灣口，最後在馬達勃勃聲中圍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成一圈，合力收網。秋乾的夜裹，八仙嶺的山火野燒，媚了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港上所有的窗子。有時火勢燎過半座山，有時條火舌爭吐紅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焰，可以維持小時的壮烈夜景，連海面也灼灼動容。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夜的吐露港不但好看，也自好，只要你自已靜，便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得见。春雷一呼，萬蛙齊應，以喉音腹語取勝的蛙族，為夏喉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舌，喧來了熱門的炎暑。黄昏以後，鳥聲一齊交班給樹下低而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細清而晰的聲，那時時續的吟吟唧唧，像在陪伴我詩的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我哦，燈下幻覺就是小時候在江南後來又跟去四川的那一双。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有時星沉夜永，谷底的人家會送來聲犬吠，隔着寒瑟的空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間，颤颤地，更增荒凉。是為了甚呢，夜歸人，贼，還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是鬼呢？至少醒着的不止我一個人吧，然不睡有不同的原因。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最後是甚聲音也没有了，除了風聲和潮聲，古來最耐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的聲音。而這些，吐露港，就是你一直想的故事？</w:t>
      </w:r>
    </w:p>
    <w:p w14:paraId="6A0BE53A">
      <w:pPr>
        <w:jc w:val="left"/>
        <w:rPr>
          <w:rFonts w:hint="eastAsia" w:ascii="Songti SC Regular" w:hAnsi="Songti SC Regular" w:eastAsia="Songti SC Regular" w:cs="Songti SC Regular"/>
        </w:rPr>
      </w:pPr>
    </w:p>
    <w:p w14:paraId="0C8AE7D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【原书第21页】</w:t>
      </w:r>
    </w:p>
    <w:p w14:paraId="0B75ADC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不同的方向、距離與高度瞻仰過這一對山靈，有時覺得前峰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高，有時又覺得後峰更峻，一直到現在還未定高低。這些山，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已成為我目心儀的忘年之交，就像此攀交大椿一樣，也真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是高攀了。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近年夫妻雨人都愛上了石頭。她愛的是最小最精的一種，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玉。我愛的是最大最粗的一種，山。她的愛品私藏在身上，我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的，只能公開地堆在天地之間，倒也不怕人來掠奪。這些山石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無非是米元章、徐霞客传授給我的，我死之後，也將傳給後世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的石迷山颠。比起來，她玩的石頭是了一點。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我們美風景，愛江山如畫。其實畫是熊的，失之於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平面。山，是世界上最心動魄的超級立體。看山如看雕刻，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必面面觀赏，才能成嶺成峰，否则真是片面的画了，香港的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奇峰怪嶺，只要可能，我總愛行以觀，窥探它們變化各殊的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法相。看了十年的馬鞍山，一直是它朝海的正面，直到最近，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我才過它的佛身，到企嶺下海的岸，然引，仰望它项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背的傲骨。我站的岸相当於它的後跟，近在頭上，它那與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天爭位的起起背影沉重地壓下來，欺負着近处好里的空間，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連呼吸都受到了威。當時我的幻覺，是怕它忽然回過身來，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赫，發現了我。這種意識朦的恐感，以前隔水看山是不會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其實馬鞍山不過七百公尺海拔，可是它的山浸到海中，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急性子的陡坡名副其實是拔海直上，一下子就上了天空。另一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座脾氣不小的怪峰是霸住觀塘和九龍城上空的飛鹅山。東行的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大小車一罩進了山影，都像低頭在過矮檐。山頂是看不見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的，除非你車頂上開個天窗。每次太太都要警告我：“小心開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車！不要看山了。”所以我没有一次把怪山看清楚，只能鴻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一警，不是的，是恐龍一。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我對那飛山一直很有仰慕之情，設想立在峰頂，該是</w:t>
      </w:r>
    </w:p>
    <w:p w14:paraId="3CCB4EC4">
      <w:pPr>
        <w:jc w:val="left"/>
        <w:rPr>
          <w:rFonts w:hint="eastAsia" w:ascii="Songti SC Regular" w:hAnsi="Songti SC Regular" w:eastAsia="Songti SC Regular" w:cs="Songti SC Regular"/>
        </w:rPr>
      </w:pPr>
    </w:p>
    <w:p w14:paraId="727F037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【原书第22页】</w:t>
      </w:r>
    </w:p>
    <w:p w14:paraId="07E0636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怎樣得意的眼界，可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是山高坡峭，只怕是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登天無門。終於有一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天，在地政署繪製的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郊野详圖上，發現有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一條山道蜿蜓北上，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可以飛鹅山一周下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來。立刻便和我存駕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車去探個究竟。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正如地圖的明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所示，飛鹅山道又陡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又狭，只能一車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依反時鐘方向單行而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·飛鹅山頂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一九八五年作者在飛山留影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上·桂冠房車在最低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檔的策下，一路腹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着力盤旋前進。一盤盤的山道像索，牵動着四面的峰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像轉陀螺。王思任早就過：“南明入台山，如剥简根，又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如旋螺頂。”山道狭窄而多曲折，前途總是被壁擂住，開頭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我還輕按喇叭示警，不久才發現確無來車。等到人煙落在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下界，上面的群峰就聚過來，開它們巨頭的高層會。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忽然，道旁閃出了一方石碑，個紅字近前一看，竟是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“國父孫中山母親杨太君靈墓”。不由停下車來，翻看地圖。原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來此地叫做百花林，位在飛鹅山麓之東北。這真是意外之喜。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我們立刻依着碑上箭頭的方向，沿着蘆雜生的石径走下坡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去。大約一百碼下，就見株杉之間露出一角琉璃瓦頂的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憩亭。再一轉響，墓就到了。地颇寬，約占三十多坪。後面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是一道紅砖砌成的矮，頭蓋着青瓦。墓碩大而隆起，乃水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泥所建，正面一方灰青石碑，上面刻着“香邑孩門楊氏太君墓”</w:t>
      </w:r>
    </w:p>
    <w:p w14:paraId="3F3CEEF7">
      <w:pPr>
        <w:jc w:val="left"/>
        <w:rPr>
          <w:rFonts w:hint="eastAsia" w:ascii="Songti SC Regular" w:hAnsi="Songti SC Regular" w:eastAsia="Songti SC Regular" w:cs="Songti SC Regular"/>
        </w:rPr>
      </w:pPr>
    </w:p>
    <w:p w14:paraId="1591FA9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【原书第24页】</w:t>
      </w:r>
    </w:p>
    <w:p w14:paraId="053B12D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個金字。字體厚，不知道是否國父的手。墓前水泥鋪就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的大幅地面，又用矮矮的石圍護。向東俯眺，只見山重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水复，幽邃的谷地開处，是泊满艇船的白沙灣，更遠处該是西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贡海面，散怖着三五小島像是牛群在渡水，只略略露出了牛背。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“這風水真是不錯，氣象非凡。”我欺道。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“怎比得上中山陵呢。”她。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“中山陵当然氣象博大，不像此地負山面水。要不是墓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裹的母親帶大了她的孩子，亞洲第一共和國由來帶大呢？單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這一點，這座就不朽了。”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总田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“也真是的，來了香港十年，一直不知道國父的母親葬在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飛鹅山上。”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“我想許多香港人也不知道。”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“不知道她怎會葬在香港。”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·飛鹏山頂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当天回家之後，我去中文大學的圖書馆借了六七本國父的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传記，專找記述杨太夫人的段落，為她描出了這樣的輪廓：國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父生的那一年，杨太夫人已經三十九。國父十二時，母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親带他从澳門乘一艘雨千顿的英國小輪船去檀香山，依他的長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兄德彰生活。據杨太夫人当年就自行回國。此後她的行止在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國父許多传記裹都没有記载，直到最後才見於香林的《國父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家世源流考》：“杨太夫人於清末隨長子德彰寄居香港九龍城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東頭村二十四号。宣統二年夏卒於旅寓。時國父適在海外，由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同盟會員延年經紀其，葬於新界西贡濠涌百花林。”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宣统二年正是辛亥革命的前一年。杨太夫人病逝於那一年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的七月十九日，当時國父正在新加坡為革命奔走。推算起來，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杨太夫人享年八十三崴。國父之父死時七十六，也可长壽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了。但是國父一生只得五十九年，可见革命與建國的辛苦。杨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太夫人生於道光八年，卒於宣统二年，生卒之日都在陰六月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十三，真是巧合。她死的時候，孩子不在身，革命也尚未成</w:t>
      </w:r>
    </w:p>
    <w:p w14:paraId="6A51C55E">
      <w:pPr>
        <w:jc w:val="left"/>
        <w:rPr>
          <w:rFonts w:hint="eastAsia" w:ascii="Songti SC Regular" w:hAnsi="Songti SC Regular" w:eastAsia="Songti SC Regular" w:cs="Songti SC Regular"/>
        </w:rPr>
      </w:pPr>
    </w:p>
    <w:p w14:paraId="568B796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【原书第25页】</w:t>
      </w:r>
    </w:p>
    <w:p w14:paraId="515A610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功。古來的志士烈士但知有國，不知有家。國家之幸，未必是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家庭之福。每一個偉人的背後，必定有一個更偉大的女人，也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許是妻子，也許是母親，默默地承受着重大無比的壓力。接到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夏完淳中書的母親，捧着林覺民别信的妻子，她們的那颗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心，要承受多沉重的打呢？蘇的母親讀東漢范傅，慨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能做范，難道我不能做范的母親？”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歷史然由志士寫成，其代價，由無數的母親負。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正是初春，怯怯的鳥聲在試探空山的岑寂，回聲裹有濕濕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的野意。我心頭思潮起伏。古墓然，墓中的靈魂不置可否。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乎忘了，這已經是七十五年，四分之三世紀的古墓了。碑前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的石爐裹地插着十烂残香，三架支着的一个花圈倚在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墓前·墓的方向朝着東北束，不能是正對着鐘山。小時候，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我然拾千级石上過白巍巍的中山陵，不記得那坊門是朝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南朝北了。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我們沿石径攀回飛鹅山道，重新車上坡，向枕田山進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發。意外頂禮過古墓，這一带的荒山野道頓然有情起來，連四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面的鳥聲應答也有了味。我把車窗旋下一半，把呼應的鳥聲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和料峭之中带點薄的山氣放進車來。盤盤旋旋的山道不，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从壁的背後閃出來接應我們，每一次只要差那一瞬，处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就没有生路了。山谷沉沉地在我右手，一千尺地斜向遠处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的海口，每逢叢莽與野花处，就向我開它雨坡的密樹，和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海口那一片落的紅屋頂。如果山谷是半公開的秘密，只肯半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給海看，那我這後面的高处俯瞰，只能算是倒窥牛角尖了。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一整座空山把初春托得高高的。一整盤山道天梯一般架在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上面，只為把我們接上去，接上頂。終於登上了四面皆荒的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大老坳。上飛鹅山，如剥開天地間的一双黛青色巨果，一削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山脊是一瓣果。可是剥到大老坳，剥開了一脊又一脊沙土</w:t>
      </w:r>
    </w:p>
    <w:p w14:paraId="2D6CB49D">
      <w:pPr>
        <w:jc w:val="left"/>
        <w:rPr>
          <w:rFonts w:hint="eastAsia" w:ascii="Songti SC Regular" w:hAnsi="Songti SC Regular" w:eastAsia="Songti SC Regular" w:cs="Songti SC Regular"/>
        </w:rPr>
      </w:pPr>
    </w:p>
    <w:p w14:paraId="66E7859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【原书第26页】</w:t>
      </w:r>
    </w:p>
    <w:p w14:paraId="7A8B4CF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的荒山像乾了的瓣，眼望去，凉得天荒地老。要是沿着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脊椎上那一痕白灰灰的線径走過去，怕就會走到一切故事的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山道到此，忽然向南一個逆轉，攀向更高处。我们在頂點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的平地上停了下來。一落數百吹的坡下，起伏参差的是一簇簇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·矮丘的峰頭，再下去，忽忽現在婉蜓坡路的頭，隔着清明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將至的薄雾和一層，唉，不是紅，是灰的淡煙，見恍若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蜃樓而白得不很純潔的街市，似乎有車在移動。那該是牛頭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角和觀塘了。更遠更幻的是約約啟德機場的跑道，有急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而跋扈的呼慵在震撼附近的空間。再過去，越過一片灰藍色的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水面，那不真實地虚浮着的排樓，重重叠叠，遠得分不出窗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子來的，莫非，就是香港？望了半天，忽然她：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“你看那的崖上，好像是一座看台。”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·飛鹅山頂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“對，好像是的，像一双燕。去看看。”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“小心一點，兩個月前，就有個青年飛鹅山上掉了下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終於走到了崖。那是一座小瞭望台，四周圍着杆，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楼在崖上，有一種冒的刺激。陰濕濕挟着雾氣的海風迎面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樸來，把我們的髮吹成，甚呢，狼的翅膀？我們完全暴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露在的空間，一任希望和回憶都飛揚在風裹。站在這千山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的焦點，像在青龍背上，龍左蟠右蜿，一股莽莽，是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探向東北的西半島，另一股是鳞爪欲動的清水半島，擢向东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南。其間攀龍附蛟，助長聲勢，不知道呼應着多少與島，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只見響響的一痕白線牵動着，唉，多少遠浪。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一回頭北方又是重山複水，另一個天地。高傲不的馬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鞍山，雙峰只露出一個頭頂，變成了單峰了。八仙嶺的連峰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赫然浮出北天，管那遠了，青朦朦的山色依然横互得可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觀，真不愧境的重藩巨镇。而拱衛在它左前侧的那一道矮</w:t>
      </w:r>
    </w:p>
    <w:p w14:paraId="4F66BF56">
      <w:pPr>
        <w:jc w:val="left"/>
        <w:rPr>
          <w:rFonts w:hint="eastAsia" w:ascii="Songti SC Regular" w:hAnsi="Songti SC Regular" w:eastAsia="Songti SC Regular" w:cs="Songti SC Regular"/>
        </w:rPr>
      </w:pPr>
    </w:p>
    <w:p w14:paraId="0477F6E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【原书第28页】</w:t>
      </w:r>
    </w:p>
    <w:p w14:paraId="764D201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的平岗，有坡勢斜入水中，又有雨塊巨碑一般的東西，一左一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右遥遥對峙的，，有點面善。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“那又是甚地方呢？”她指着那平阜。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“那是——，我看——不是中文大學？”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“對了，右是新亞的水塔。左，是聯合。坡的危樓，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.哪，灰蒙濛的，恐怕就是朱立他們的宿舍。”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“這遠，像一個小盆景。”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像一場夢。在没有料到的距離，从不能習的角度，猝然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一回頭，怎就見朝朝暮暮在其中俯仰哭笑的“家”，見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了自已身外的背影？十年的北望與東，沉吟與歌啸，沙田的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風流真的要雲散了？跟我們一同上山的四個小女孩，都已經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告别了童話，就在這樣浩阔的風中，一吹，竟飛散去世界各地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了？此刻隔山遠眺，十年只成了一場夢幻，幻覺已經是化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·飛鹅山頂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歸來。他日隔水回首，我的夢真會化成一双，一夕辛苦，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七百里的水程？辛亥的前一年，我在哪裹呢？九七來時，我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又在哪裹？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對着珠江口這一盤盤的青山，一湾湾的碧海，對着這一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片南天的福地，我當風默許：無我曾在何处，會在何處，這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片心永遠紫在此地，在此刻踏着的這塊土上，爱新覺不要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了，伊麗莎白保不了的這塊土上，正如它永遠向束，紫逗着一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座島，向北，紫着一片無的大地。</w:t>
      </w:r>
    </w:p>
    <w:p w14:paraId="0BEFFFA2">
      <w:pPr>
        <w:jc w:val="left"/>
        <w:rPr>
          <w:rFonts w:hint="eastAsia" w:ascii="Songti SC Regular" w:hAnsi="Songti SC Regular" w:eastAsia="Songti SC Regular" w:cs="Songti SC Regular"/>
        </w:rPr>
      </w:pPr>
    </w:p>
    <w:p w14:paraId="5177398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【原书第29页】</w:t>
      </w:r>
    </w:p>
    <w:p w14:paraId="0C767EA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第四篇山緣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外地的朋友初來香港，都以為這地方不過是一大叠摩天楼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在一起，一是海港，另一呢，大概就是中國大睦了·這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印象大概來自旺角、尖沙咀、中環的市。除此之外，他們大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半不知道還有個腹地深廣而且仍具田園風味的新界，更别提那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許多各有洞天的離島。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香港的面約為新加坡的兩倍，因地形複雜，海岸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曲，顯得比新加坡大出好倍來。香港街上人多，是有名的。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你走在旺角的街頭，似乎五百萬人全在你肘。不過香港也多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山，多島，多半島。推開香港的窗子，十扇裹面至少有七扇是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對着海。不是對着同一片海，是對着大小不一色調各殊的水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域，有的是文静的内湾如湖，有的是浩淼的外海無隙，有的是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兩岸相望的海峡。地形如此分割，隔出了無數的小千世界。我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有好些開車的朋友，住在九龍的不敢貿然去港島，住在港島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的呢，輕易也不開過海來。我住在沙田，離尖沙咀的繁華焦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點不過十二英里，中間不過十二盏紅燈。可是來你也不信，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航空信到我的信箱裹，要比城裹晚上一天，甚或兩天。管世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界正變成地球村，沙田比尖沙咀慢了一日。教沙田的風景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那好呢，美，不免要靠距離。一天收信有甚關係，世界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可以等一等。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一位朋友初台灣來，站在我的陽台上看海，神情略带紧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張地指着對岸的一列青山：“那就是大？”我笑起來，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“不是的。在這裹，凡你所見的山和水，全是香港。你看對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面，有好個峰頭肩膀連在一起，那是八仙嶺。翻過脊去，背</w:t>
      </w:r>
    </w:p>
    <w:p w14:paraId="689C78E1">
      <w:pPr>
        <w:jc w:val="left"/>
        <w:rPr>
          <w:rFonts w:hint="eastAsia" w:ascii="Songti SC Regular" w:hAnsi="Songti SC Regular" w:eastAsia="Songti SC Regular" w:cs="Songti SC Regular"/>
        </w:rPr>
      </w:pPr>
    </w:p>
    <w:p w14:paraId="493E4B3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【原书第30页】</w:t>
      </w:r>
    </w:p>
    <w:p w14:paraId="2551A95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後是麻雀嶺。再過去，才是寶安縣界。香港，比你想像的要大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很多。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我這一生，有三次山緣。中學時代在四川的鄉下，四面都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是青山，門對着日夜南去的嘉陵江，夜深山静，就到坡下的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江聲，从谷口一路傅來。後來去美國的丹佛教書，在落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排空的山影裹過了兩年。在丹佛，如果你朝西走，每一條街的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頭都是山影，不是一峰獨兀，而是群山競起。如果你朝西開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車，就得把天空留在外面，因為個轉之後，你就陷入怪石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的重圍裹去了。落山地高亢而乾燥，那一叢叢一簇簇鳥飛不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上的峰，没有飄雲可玩，只有雪可戴。那許多高潔的雪峰，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复列天外，靜人間，那一組不可相信又不許呼的奇，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就那日夜供在天地之間，任我觀了兩年。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第三次山緣，在沙田·整個新界只是大陵母體生出來的一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個半島，而自身又生出許多小半島來，探入浩阔的南中國海。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海也是一樣，伸進半島之間成了内灣，再伸進更小的半島之間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成為小港。就這樣，山與水互為虚實，缪得不可分解。山用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半島來抱海，海用港灣來山：海岸線，正是绵的曲線，而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愈是曲折，這抱就愈見錦。我面前這一泓虚澄澄的吐露港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上，倒映着参差交叠的侧峰横嶺。浅青淡紫的脊線起起伏伏，</w:t>
      </w:r>
    </w:p>
    <w:p w14:paraId="2EC91760">
      <w:pPr>
        <w:jc w:val="left"/>
        <w:rPr>
          <w:rFonts w:hint="eastAsia" w:ascii="Songti SC Regular" w:hAnsi="Songti SC Regular" w:eastAsia="Songti SC Regular" w:cs="Songti SC Regular"/>
        </w:rPr>
      </w:pPr>
    </w:p>
    <w:p w14:paraId="51002DC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【原书第31页】</w:t>
      </w:r>
    </w:p>
    <w:p w14:paraId="226AD99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自圍成一個天地。這十年悠永的山緣，因水熊而變化多姿。山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的毅如果没有水的靈活來對照，那氣象便單調而色了·丹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佛的山緣可惜缺水。四川的山緣迥響着水聲，增添了的情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。沙田的山緣裹水更長。這裹原是水藍的世界，水上看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來，無多磅礴多重的山勢都浮泛在空碧的波上，石根磐抵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所托，不過是一汪透明。山為水而開顏，水為風而改熊，風景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便活澄起來了。其間再飛双，就算是水的靈魂。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文靜如湖的吐露港，風软波柔，一片激的藍光，與其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是海的女兒，不如看作湖的表妹。港上的島噢、半島、长堤、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渡輪，都像是她的佩飾，入夜後，更亮起漁火與曳长如的橘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色雾燈。這樣明惹眼的水美人，朝暮供奉之不足，我敢私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有？不過堤内的船灣淡水湖，千顷的純碧放得下整個九龍半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島，水面無帆楂，似乎都不敢近，在我私心深处倒有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點視為禁區，不希望别人卤莽入。幸好她遠在陲，美名尚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未遠播，所以還没有怎招引游人。台灣的朋友來港，只要天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色晴美，我總是带去一番。一上了那六千吹的長堤，外面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的海色尚未足，一回頭更這裹面的湖光，竟然另關出一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個清明的世界。左顧右盼的朋友，總不免猛然吸一口氣，欺道：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“想不到香港還有這樣的景色！”於是一股優越感油然我的心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底升起。教他那樣低估了香港呢，這猝不及防的一記“美之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奇”，正是對他的薄。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稍定，不容來客多事反省，便匆匆推他上車，過雄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赵起的八仙嶺，一路盤上坡去。新娘潭、鳥蛟騰，也許下車一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游，但往往過而不入。到鹿，则一定會停下車來，一方面為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了在這三家村的小野店裹打一下尖，吃一碗魚丸米粉；另一方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面，因為這裹已經是天涯海角，再向前走就没有路了。所以叫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做鹿頭，也許就是路了吧。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其實鹿再向前走不是没有路，而是只有“單路”了。</w:t>
      </w:r>
    </w:p>
    <w:p w14:paraId="0ACA562E">
      <w:pPr>
        <w:jc w:val="left"/>
        <w:rPr>
          <w:rFonts w:hint="eastAsia" w:ascii="Songti SC Regular" w:hAnsi="Songti SC Regular" w:eastAsia="Songti SC Regular" w:cs="Songti SC Regular"/>
        </w:rPr>
      </w:pPr>
    </w:p>
    <w:p w14:paraId="3D257E3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【原书第32页】</w:t>
      </w:r>
    </w:p>
    <w:p w14:paraId="229C0CE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不是單行道，而是路面忽然變窄，只容一車過，可是對面仍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然有車來，所以每隔三四十丈路面就得拓出一個半月形來，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作避車之用。來去的車就這一路相望而互，彼此就着過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路，也有一種默契心照的温情。偶爾也會路相對，雨車都吃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了一，總有一方倒車路，退進半圆的避車處去。這條“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处逢生的單路”，這頭鹿進去，那頭接通沙頭角公路出來，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曲折成趣，竟然也有雨公里的光景。可以想见，一路車不多，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行人更是少，当然自成一片洞天，真是天才的妙想。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這條幽道的另一妙处，是一路紧貼着水，所以一是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山，一是沙頭角海，簡直可以是為了看海而開。可是把我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們招來這一带水鄉的最大因，是灶下對面的洲。這“鹽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灶下”原是岸的村名，對面湾中的洲是一座雜樹叢生的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小噢，不過一百碼寬的光景，是野生禽類的保護區。島上滿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了白，總有七八十双。最好看是近暮時分，一双飛回島上，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起起落落，凄息未定的樣子。那一擎高雅的皎白，迥翔在樹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叢青的背景上，強調得分外醒眼。這些都是黑腿黄喙的大白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，长而優美的填成天鹅的S狀，身长大約三十五时。有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時會成群立在水浅处的石上，一齊迎風對着潮來的方向，遠遠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望去，好像是虚踏在波間。俯首如在玄思，其實是在搜游魚。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最妙的技是靈迅地掠過水面，才一探喙，便翻翻拍翅飛起，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嘴裹多了一尾小魚，正在惶急地扭。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我们最愛在近島的避車处歇下，面海坐在水。群看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海，我們看。偶然有一双動白羽，那樣輕逸地滑翔在半空，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把白點曳成了白線，頓時，風景也生動了起來。再定下來時，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山還是山，水還是水。麻雀嶺這一屏住的世界，甚也没有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發生，古渡舟横，只有野燒的白煙容容地在四圍山色裹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升起。若問那一群涉水的白衣羽客，麻雀嶺的背後是怎樣的天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空，你一定得不到答案。面對這一湾太平的水光和氣，月</w:t>
      </w:r>
    </w:p>
    <w:p w14:paraId="4E9ACADF">
      <w:pPr>
        <w:jc w:val="left"/>
        <w:rPr>
          <w:rFonts w:hint="eastAsia" w:ascii="Songti SC Regular" w:hAnsi="Songti SC Regular" w:eastAsia="Songti SC Regular" w:cs="Songti SC Regular"/>
        </w:rPr>
      </w:pPr>
    </w:p>
    <w:p w14:paraId="11B0E31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【原书第34页】</w:t>
      </w:r>
    </w:p>
    <w:p w14:paraId="0467388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五十四峰拔尖到一萬四千英尺以上。香港境内的最高峰在大帽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山，也不過九五八公尺，只到落的膝下。不過就当地而言，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一座山是否顯得出，還要看四周的地勢。半島多如複肢的新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界，水近地窄，山勢往往無端陡起，不留餘地，一下子就劫去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了半個天空，令人吃。馬鞍山北侧的坡勢那峻急，到海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戛然煞住，真是崖岸自高。子山南面而君九龍，筋骨事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現而頂额突兀的石貌下，大小車到此，不由得不偎着爪匍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匐以進。那氣派，看了十年仍覺得人。如果沿清水灣道朝东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走，更有一尊彪然巨影擂掉一大塊天色，探頭一看，竟與飛鹅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嶺打了個照面。那岁可危的怪岩一削千尺，秃不可托。難怪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上個月一個少年低估了這，在上面只一失足，便掉了性命。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這些峻峰然各踞一方，桀有如藩鎮，我可以敬而遠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之，唯有近处的一座山，青的影子一直罩在我肩上。那是鹿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山，正當我樓居的西面，魁梧的輪廓横在半空，我的下午有多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短，黄昏有多长，全由他來决定。馬鞍山抛起來的旭日，被他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接住時已成了夕陽。所晚霞，全是夕阳在他的背後烧出来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的花樣。我的卧室望出去，一整排八扇长窗，山勢横行而不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，展成一幅可以卧游的元人手卷。每逢好天，晴翠的氣便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映得滿室然。在香港住了十年，山外的世局變幻如棋局，楚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河漢界，斜馬直車，數不清换了多少場面，甚至連將帥都换過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了，唯有這一座青山屏在西，永遠不變。這種無語的默契，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可靠的伴陪，介乎天人之間的感應，久已成為我山居心境的基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調和背景。無怪李白和辛疾都要引的青山為知己，而陶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潜一望，此中的真意便千古悠悠。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十年下來，對面這鹿山也成為我的知己了。管山腰剖出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了一線之地，大埔道上碌碌的車隧追逐而過，那只是青山的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過客了，等到車過定，仍然留下我獨對青山。最妙的是山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之西南有一條瀑布，或者該说是半條瀑布。不是峰嶺轉遮</w:t>
      </w:r>
    </w:p>
    <w:p w14:paraId="4CFDDC71">
      <w:pPr>
        <w:jc w:val="left"/>
        <w:rPr>
          <w:rFonts w:hint="eastAsia" w:ascii="Songti SC Regular" w:hAnsi="Songti SC Regular" w:eastAsia="Songti SC Regular" w:cs="Songti SC Regular"/>
        </w:rPr>
      </w:pPr>
    </w:p>
    <w:p w14:paraId="2D18185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【原书第35页】</w:t>
      </w:r>
    </w:p>
    <w:p w14:paraId="3CE3D3E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去了一半，而是晴天有崖而無水，雨天才水到瀑成，遠遠望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去，倒曳着一注閃閃的白光。如果是小雨，她還不肯露面呢。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最動人是在雨季，山中一夜豪雨，第二天早上她就翩然出山來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了。體熊的弱與豊盈，要看雨勢的大小。如果是大雨連日，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就算是已經放晴了兩天，她仍然不。我為她取的小名是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“雨娃”。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新界半島之分歧，港灣之雜，多在東部。半島多的地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方，港湾也不會少，海岸線自然曲折可觀。這許多半島往往是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伸出海去的蟠蜿山勢；走在窄而迥轉的山脊上，可以看见雨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面的海水，各藍各的，令人不知該左顧而笑，還是右而。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如果山勢入海而復出，成為青島和翠，跟角互相呼應，海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景就更可觀了。从馬鞍山到飛鹅嶺，新界東岸的迤山勢，旁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歧斜出，東走而成辐射的西贡半島，南走而成狭長的餘服，一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峰孤拔，就像石濤捏造的那樣，正是魚翁山。飛機台灣東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來，尚未旋下降，總是先看到這許多絡繹入海的青山，青島，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錯综而参差，列成最壮觀最氣派的儀隧，爭來水鏡上迎接·黄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庭岳陽樓上遠望君山，“可惜不当湖水面，銀山堆裹看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青山。”不论古人如何愛山成癖，總無緣機的高度作快速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的鹰巡。古人行旅困難，所以民理怨“朝發黄牛，暮宿黄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牛，三朝三暮，黄牛如故。”西贡半島外錯落成陣的列，青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刻間指顧的事。我那是最壮觀的儀隧，因為我阅過多少次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了。屈靈均到李太白，所有的游仙詩都是真的。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西貢半島的東南端，山勢如環，圍成了一個水庫，叫萬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宜淡水湖，最遠的西北角算起，全长也有五公里半，只比船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灣淡水湖略小一些。湖岸迁轉折，勝於船灣，湖中還有一座</w:t>
      </w:r>
    </w:p>
    <w:p w14:paraId="4155DA57">
      <w:pPr>
        <w:jc w:val="left"/>
        <w:rPr>
          <w:rFonts w:hint="eastAsia" w:ascii="Songti SC Regular" w:hAnsi="Songti SC Regular" w:eastAsia="Songti SC Regular" w:cs="Songti SC Regular"/>
        </w:rPr>
      </w:pPr>
    </w:p>
    <w:p w14:paraId="009B953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【原书第36页】</w:t>
      </w:r>
    </w:p>
    <w:p w14:paraId="2EF24BF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小島，孤零零地着青峰，叫水頂，看上去，景色又比船灣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多變。四圍山勢起伏，然都只是二、三百公尺的小丘，但坡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度峻斜，開的水面平白崛起，也就教人目。从九龍東北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行，車到北潭涌，就不准通行了，停下車來，走上坡去，喘息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劇之餘，正覺得山路永無止境，忽然見坡頂一蓋小亭招人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歇。到了亭下，風景大變。兩的山壁剖处，一泓幽秘的碧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水向外面的世界展開，那明淨的蓝光，純潔得像未照過生人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的影子。可以想見，還有更空更開的豪藍波域藏在壁的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背後，魔盒，只露出一條藍縫而已。我們沿着石壁一路寻去，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瞬之間似乎有所啟示，正要宣之於口，，怎已忘言了。緣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着水湄，麥理浩径曲折向南，晴脆的冬陽下，大家着折來的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蘆，拂弄那一湖靜的水色。過了元五，地面窄，我們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像是走在龍背上。忽然路勢一轉，右面頓覺天地洞開，外面流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着一藍河，色調更深於裹面的湖波，對岸是山，山外是水，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不知究竟是圍着。定神再看，才發現那響河水竟通向更外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面的水域，原來是海。所谓河，原來是峡灣。四望只见山海相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缪，黛套着邃青，最大的啊靜寂無聲，那裹面的含意超乎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人意。那一片真實的幻景，令我迷惑了好天。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沿清水灣道東南驰，另是一半島，窄处只有半公里的樣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子，細巧得像銀匙之柄。車行又快，兩的藍水一樣人，不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知道該看哪一好。路隨山轉，終於到了大坑墩，正對着海。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夕照裹，只见一列青紫盒的石，在百碼外與海岸平行地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排開，最能逗人夢想。更遠处，在海天難分難解的緣，横曳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着一带幻濛濛的氣，那樣虚渺，那樣地捉摸不定，所天涯，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就是那樣子？怪不得凡是望海的眼睛，都茫茫然了。有一首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歌：“晴朗的日子看得見永恒。”想得倒是很美。其實我們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所望得見的，即使來到這路的頭，岸的尖角，也無非全是美</w:t>
      </w:r>
    </w:p>
    <w:p w14:paraId="033646F1">
      <w:pPr>
        <w:jc w:val="left"/>
        <w:rPr>
          <w:rFonts w:hint="eastAsia" w:ascii="Songti SC Regular" w:hAnsi="Songti SC Regular" w:eastAsia="Songti SC Regular" w:cs="Songti SC Regular"/>
        </w:rPr>
      </w:pPr>
    </w:p>
    <w:p w14:paraId="2280056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【原书第38页】</w:t>
      </w:r>
    </w:p>
    <w:p w14:paraId="26241F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麗的谜，再猜也猜不透谜底。水平線，如果真有那一條線的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話，就算是永恒了？怪不得我们再也捉不到了。要真捉住，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就捉住造化的破了吧。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收回眺海的目光，向南窥望，只见無數峰頭在肩探首，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雜沓的山勢，一層層深浅交加的翠微，分也分不清主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客，只像十匹黛鬣青毛的魔然海獸，或潜或起，或泅或渡，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不知道究竟要成群泳去何处。培根：“没有一種精妙的美不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带點奇。”但是此地的美带點，令人蠢蠢地感到不安。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背後有一盤沙土鎮石的近丘，肩往北面的天色。山腰有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路，蜿蜓着一痕白絲，像有意接我們上去。“上頭來看看吧，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别在下頭猜，”山風在。華和我心動了。一前一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後，我們向石和叢荆裹去寻找那曲的索頭，把它当带一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樣攀上山去。地心引力一路追來，不肯放手，那勁道愈來愈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沉。心的悸動猛槌着胸口，槌響野的耳鼓，血，也喧噪着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勇高攀，像古代的士在攻城時登雲梯。忽然，下面的人聲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頓歇。扯後腿的那怪手也放了。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百仞下，無聲的人群密密麻麻地爬满了一地，有的蠕向海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，有的進出紅亭，把那扁圆的土台缀成了一塊芝小。天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風突然自背後吹來，带着清醒的海氣，汗，一下子就乾了。四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下裹更無遮，任凉長而來，呼慵而去·我们已經登頂。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“這才有成就感，”锡華一掠髮，得意地笑道。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話没完，兩人一齊回過頭去。頓時，都惬住了，震住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了，鎮住了。满满一海的層浪，千褶萬皺，遠，正摇撼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近岸的洲渚石和錯落海中的大島小，此起彼落，激起了碎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白的沫。更遠处，對岸又掀起無數的青山爽赭山，横嶺侧峰，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龍服起伏，或瘦脊割天，或峻坡地；這浮在水上，在天下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的山族石譜，真不是一可。一路攀上這丘頂來，我們当然</w:t>
      </w:r>
    </w:p>
    <w:p w14:paraId="2006F398">
      <w:pPr>
        <w:jc w:val="left"/>
        <w:rPr>
          <w:rFonts w:hint="eastAsia" w:ascii="Songti SC Regular" w:hAnsi="Songti SC Regular" w:eastAsia="Songti SC Regular" w:cs="Songti SC Regular"/>
        </w:rPr>
      </w:pPr>
    </w:p>
    <w:p w14:paraId="21E2646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【原书第39页】</w:t>
      </w:r>
    </w:p>
    <w:p w14:paraId="60732AC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知道山外有山，水外有水，不防這一面的世界竟會展開這樣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的宏觀，令人一口氣住了，吸不進去。這壮麗的景象，太阔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大太遠了。層浪無聲，群山然，在這樣的距離之下，所有的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實景都带點虚幻。這是冥冥的默劇，還是长達百里的啟示錄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呢？不留心看時，就錯過了。当示太大，總是没有人看見。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令人震的大寂静裹，只有长披天的海風呼慵路過。遠处，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只剩下了一双船。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香港的山胀，西起屯門的青山，東至西贡半島的南蛇頭，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郁郁，錦互六七十公里。要為山神理出井然有序的族譜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來，可不容易。如果我是秃鹰或麻，振翅三天，也許可以巡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瞰個明白。但是地面看來，無你怎仰面延頭，决背荡胸，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總難看出個究竟。那許多叠肩接踵交腹錯背的山嶺，不能為你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排成整整齊齊的行列，你對着地圖來點名。山，是世界上最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雄奇最有分量的雕塑，每一座都屹立在天地之間，不會為你的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方便而轉體。這偉大的立體啊要面面觀，就得着它打轉。為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了對海的馬鞍山，我曾了一個大圈子，从沙田穿子山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洞，過黄大仙、牛池灣、西贡，一直到企嶺下海，等於站在馬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鞍山的趾上仰瞻那雙脊陡起的傲峰。那是冬天的半下午，可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是那一面背着斜照，只見到黑壓壓的一大片背影，體魄魁梧得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凌人。如果你有被虐狂，倒真是過瘾。歸途是一個反向的大U</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轉。回到沙田，右侧仰看那爭高的雙峰，仍在天際相持不下，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但這一面朝西，正對着落日，還是將暮未暮的光景。也只有馬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鞍山這锋芒露，才能劃然割出了陰陽。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看山還有一層障凝，那便是遠山高，蔽於近阜。徐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霞客游華山，就“未入關，百里外即见太華出雲表。及入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關，反為所蔽。”大帽山號香港最高，凡九五八公尺，</w:t>
      </w:r>
    </w:p>
    <w:p w14:paraId="4D590580">
      <w:pPr>
        <w:jc w:val="left"/>
        <w:rPr>
          <w:rFonts w:hint="eastAsia" w:ascii="Songti SC Regular" w:hAnsi="Songti SC Regular" w:eastAsia="Songti SC Regular" w:cs="Songti SC Regular"/>
        </w:rPr>
      </w:pPr>
    </w:p>
    <w:p w14:paraId="734766A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【原书第40页】</w:t>
      </w:r>
    </w:p>
    <w:p w14:paraId="202380C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合三千一百四十二英尺，但是近在沙田，反而仰不可见，因為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中間隔了好層近丘。登我樓顶的天台，西向而望，只見連嶂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的青弧翠脊交叠於天際，真教人欺一聲：“可無數山”。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為了把新界看個真切，把衰衰山看出個秩序來，和國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彬了一個秋晴的日子，去大帽之頂朝山。浅米黄色的桂冠房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車似乎也知道秋天是它的季節，在响午的陽裹，光采唤發，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奕奕地上了大埔公路。一過石岗，坡勢渐起，兩侧的山色也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逼過來。在荃錦道上一個仰衡，就轉上了左侧的大帽山道，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反向東北角上那一堆跟天空過不去的塊，咻咻然盤旋而進。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群峰作壁上觀，超然不動聲色，倒是桂冠對陡坡很發了次脾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氣，一向低沉的喉音變成了暴躁的男中音。終於到了山腰的小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平台，停下車來。我拿了地圖，國彬和我存分提了飲料與野餐，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便朝仰不见頂的主峰進發。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這時我们的托之地，海拔已經有七百公尺，比上不足，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比下绰绰有餘。山道蟠豌向天，引力甸甸向地，不到半小時，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這九秋的三人行已經、氣促，渗出了汗來。空氣不如预期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那清朗，没有雲，箭着一層薄薄的氣，否则午後的陽光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會更炙人。我把地圖轉來轉去，想把掌上的寸山尺水還原為下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界那一片复的人世。那一汪蓝悠悠是甚湾？為甚圖上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有那座島呢？那一堆山背後，白晃晃的排樓又是哪裹呢？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七嘴八舌地，大家爭着。地圖是平面的，下面的世界是立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體的，向日和背日的地带更平添許多惑人的光影，而且總有一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些不相干的土阜石丘和蘆灌木之類在中間。不兑現的地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圖，令人失望。每轉一個響，底的世熊又變了樣，方向也都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變了。而地圖還是這一張平面，真不曉得，大帽山派這條曲道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迁过下山，究竟是來迎接我们，還是來弄我们。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“那不是大埔？”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“哪裹看得見甚大埔呢？你把地圖根本拿倒了。我看是</w:t>
      </w:r>
    </w:p>
    <w:p w14:paraId="158EED91">
      <w:pPr>
        <w:jc w:val="left"/>
        <w:rPr>
          <w:rFonts w:hint="eastAsia" w:ascii="Songti SC Regular" w:hAnsi="Songti SC Regular" w:eastAsia="Songti SC Regular" w:cs="Songti SC Regular"/>
        </w:rPr>
      </w:pPr>
    </w:p>
    <w:p w14:paraId="41D79A6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【原书第41页】</w:t>
      </w:r>
    </w:p>
    <w:p w14:paraId="049CCA3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九龍。”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“九龍？那子山在哪裹呢？”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“那應該是荃灣才對。你看，煙肉那多，白腾腾的。”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太陽斜了，可以推西南方在那一。我們終於定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剛才那一叢人煙確是荃湾，而更遠处，有橘影横水的地方就是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青衣島。有了這定點，就容易把握全景了。一個半小時之後，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我們站在巍巍的大帽頂上，肆無忌惮地仰天俯地，谈古今，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指點着極南的這一片樂土。下的人煙或在山的缺口，或在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叢莽的背後，或被峭壁半遮，我們左顧右盼，指出紅密处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的維多利亞港，和散怖在四野的大小衛星城鎮。而每次出了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一处，喜之餘，總怪其偎山點水、鐵巧可笑的幻影。管你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是千門萬户、短巷長街，患得患失的熙熙攘攘，都給缩成了可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有可無的海市蜃樓。“楚之南，少人而多石。”那是柳宗元的時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代。下那一片繁華世界不但石多，更且人多，多得要與石爭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地，與海爭地，在天翻地覆的後門口，在亡通和海難船的末站，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在租來的土和倒數的時間，率妻子邑人，把境關成了通都。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“人與山相遇，而大功告成。”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布雷克曾經壮乎其言。站在天涯海角的最高峰上，站在香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港和日月最近的這頂點，終於和圍拱的山相遇。站在登山的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十四最後的這一上，站在這大看台上如跪在聖壇上，我默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默向满是秋色的天地祝，在場的大小诸峰作證，但這一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片逍遥的樂土永遠幸福，做一切浪子的歸宿，而不是惶惶征夫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的起站。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落日更斜了。這高处既無杆可拍，與國彬同來，也不需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欺甚“無人會，登臨意”。我把摘來的一长銀花蘆起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來，向北面的峰嶺和茫的氣，那悠揚地了一，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算是對古今的英雄豪，對登峰造極的一切心靈，都致了敬意。</w:t>
      </w:r>
    </w:p>
    <w:p w14:paraId="392D5489">
      <w:pPr>
        <w:jc w:val="left"/>
        <w:rPr>
          <w:rFonts w:hint="eastAsia" w:ascii="Songti SC Regular" w:hAnsi="Songti SC Regular" w:eastAsia="Songti SC Regular" w:cs="Songti SC Regular"/>
        </w:rPr>
      </w:pPr>
    </w:p>
    <w:p w14:paraId="3C188FC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【原书第42页】</w:t>
      </w:r>
    </w:p>
    <w:p w14:paraId="5B39DF5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第五篇春來半島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纱弟子音鏡佳人售會稀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今日致身歌舞地木棉花暖飛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一千多年前李商所寫的這首《李衛公》，凄麗不堪回首，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令人不禁想起更古的一首七，杜甫的&lt;江南逢李年》。不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過（李衛公&gt;的景物是寫廣州，也可泛指嶺南，比江南又更遠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一點，而如果不管前兩句，單看最後一句，“木棉花暖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飛”真是春和景明，極了，尤其一個“暖”字，真正是木棉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花開的感覺。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木棉是亞熱帶和熱带常見的花樹，从嶺南一直燃烧到馬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·春來半島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來和印度。最巧的是，今年它同時当選為高雄和廣州的市花，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真可紅遍雨岸。據偌大一座五羊城，投給英雄木的選票只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得八千多張，比在高雄少了一半的票數。海關，春天是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甚界也不住的。南海波暖，一到四月，場回春的毅雨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過後，木棉的野烧一路烧來這嶺南之南的一角半島。每次車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進城，迥旋高低的大埔路旁，那一炬又一炬壮烈的火把，烧得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人暖眼熱，不由也染上一番英雄氣概。木棉是高大的落葉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木，樹幹直立五十多吹，枝柯的姿熊朗爽，花葩的顏色鲜麗，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而且先花後發葉，亮橙色的满樹繁花，不雜片葉，有一種剖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心相示的烈士血性，真令四周的風景都感動起來。一路春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天的這一隧前衛，觀極了。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然後是布款聲裹，各色的杜都破土而，粉白的，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的，深紅的，中文大學的草坡上，一片迷霞錯錦，看得人心都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了。可以想見，在海藍的對岸，春天也登陵了吧，我当過年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輕講師的那座校園裹，此花更是当令，霞肆錦的杜花城</w:t>
      </w:r>
    </w:p>
    <w:p w14:paraId="3754F152">
      <w:pPr>
        <w:jc w:val="left"/>
        <w:rPr>
          <w:rFonts w:hint="eastAsia" w:ascii="Songti SC Regular" w:hAnsi="Songti SC Regular" w:eastAsia="Songti SC Regular" w:cs="Songti SC Regular"/>
        </w:rPr>
      </w:pPr>
    </w:p>
    <w:p w14:paraId="5C9E3E5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【原书第43页】</w:t>
      </w:r>
    </w:p>
    <w:p w14:paraId="206D018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裡，只缺了一個的歸人。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和木棉形成對照的，是娇柔媚人的洋紫荆，俗香港蘭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樹，一九六五年後成為香港的市花。不過此花初冬一直開到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初春，不能算春天嫡系的花族。沙田一带，尤其是中大的校區，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春來最引人注目，停步，徘徊惜而不忍匆匆路過的一種花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樹，因為相似而常被為洋紫荆的，是名字奇的“宫粉羊蹄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甲”，英文俗蹄樹。此樹花開五瓣，嫩蕊长，葩作淡玫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紅色，瓣上可见火赤的紋路。美中不足，是陪的荷色葉岔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分雙瓣，不精緻，好在花季盛時，不見片葉，只见滿樹的燦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錦，把四月的景色對准了焦點，十足的一派唯美主義。正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對我研究室窗下，便有一行宫粉羊蹄甲，花事焕發长達一月，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而雨中清鮮，中飄逸，日下则暖熟蒸騰，不可逼视，整個四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月都令我蠢蠢不安。美，總是令人分心的。還有一種宫粉羊蹄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甲開的是秀逸皎白的花，其白，不可近，純不可；崇基學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院的坡堤上颇有株，每次雨中路過，我總是看到望才離開。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霖雨交替的季節，路旁還有一種矮矮的花樹，名字很怪，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叫裂斗栗，發花的姿熊也很别致。其葉肥大而翠，其花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在枝梢叢叢进發，幅射成一瓣瓣乳酪色的六时長針，遠遠看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去，像一群白刺在集會，令人吃，而開花開得如此怒髮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彭，又令人失笑。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竟是春天了，連带點僧氣和道貌的松杉，也不由自主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地透出了分無媚。阳台下面一望澄凈，是進為海退為湖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的吐露港，但海和我之間虚掩着一排松樹，不使風水一無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餘，也不我的慵夜吟悉被山魅水妖去，颇有汉把的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氣象。不過這一排松樹不是羅漢松，而是馬尾松。挺立的幹，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陳的翠柯，披上其密如其虚如煙的千億針葉，無是近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仰遠觀，久了，就會有那一點禪意。松樹的一切都令人感到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穆高古：即使滿地的松針和龍鳞開剥的松果，也無不含</w:t>
      </w:r>
    </w:p>
    <w:p w14:paraId="50C2D6A5">
      <w:pPr>
        <w:jc w:val="left"/>
        <w:rPr>
          <w:rFonts w:hint="eastAsia" w:ascii="Songti SC Regular" w:hAnsi="Songti SC Regular" w:eastAsia="Songti SC Regular" w:cs="Songti SC Regular"/>
        </w:rPr>
      </w:pPr>
    </w:p>
    <w:p w14:paraId="3B1067B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【原书第44页】</w:t>
      </w:r>
    </w:p>
    <w:p w14:paraId="6FCB044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詩意。“空山松子落”，恐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怕是禪意最高的詩句了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吧？在一切花香之上，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松香是最耐聞的。在一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切音籁之上，松濤是最耐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的·如果梅是國花，松，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自然是國樹了。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就連老僧一般的松樹，四月間也忽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然抽長出滿是花粉的浅黄色形長葩，满樹都是，恍若翡翠的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巨台上，满擎着千枝黄，即使夜裹，也予人半昧半明的感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覺。如果一片山坡上都供着這些壮麗的台，就更像祭壇了。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梵谷看到，不大狂？最美是雾季來時，白茫茫的沌背景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上，反映着阳台下那一排松影，筆觸乾淨，線條清晰，那種水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墨清趣，真值得雾失樓台，泯减一切的形象來加以突出。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沙田這一带，也偶見鳳凰木、灰竹桃之類，令人隔海想念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台灣。不過最使人觸目動心，至於落入言的，是掩映路旁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蔽坡侧的相思樹，本地人台灣相思。以前在台灣初識相思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樹，是在東海大學的山上，校門進去，柏油路雨侧，枝接柯連，</w:t>
      </w:r>
    </w:p>
    <w:p w14:paraId="4223933F">
      <w:pPr>
        <w:jc w:val="left"/>
        <w:rPr>
          <w:rFonts w:hint="eastAsia" w:ascii="Songti SC Regular" w:hAnsi="Songti SC Regular" w:eastAsia="Songti SC Regular" w:cs="Songti SC Regular"/>
        </w:rPr>
      </w:pPr>
    </w:p>
    <w:p w14:paraId="6288C39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【原书第45页】</w:t>
      </w:r>
    </w:p>
    <w:p w14:paraId="70CD077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翠葉天的就是此樹。葉珊：“這就是相思”，給我的印象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很深。当時覺得此樹不但名字取得浪漫，便於入詩，樹的本身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也俊美，非獨枝韩依依，色調在粉黄之中带着灰褐，很是低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柔，而且葉細長，頭尾尖秀，狀如眉月，在枝上左右平行地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抽發如篦，紧密的梳梳暗了遠遠的天色，又不像鳯凰木的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排葉那整不苟。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没有料到來了沙田，四野的相思樹茂郁成林，風起处，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春天遍地的旗招展，竟有一半是此樹。中大的車道旁，相思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林的翠旌交映，迤不，連車都有一點香了。以前不知相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思樹有花，來沙田七年也未見到花季，今年不知何故，或許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是雨水正合時吧，到了四月中旬，碧秋楼下石右的相思叢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林，不但换上鮮的新葉，而且開粉黄如绒球的一簇簇花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來，在叢葉之間，起初不過點點碎金，等到發得盛了，其勢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如如爆，黄與爭，一場油酥酥的春雨過后，山前山後，坡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頂坡底，迎目都是一樹樹猖狂的金碧，正如我在詩中所：“虚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幻如愛情故事的插圖。”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這愛情樹不但人的眼睛，還要人的鼻孔。只要走入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了它的勢力圍，就有一股股飄忽不定而又馥郁迷人的暗香，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有意無意地不來，你的抵抗力很快就解除了。你若有所失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地仰起來，向這一片香行深呼吸，而春深似海，無你的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横膈膜如何鼓動，雙肺的小風箱能吐納多少澤？個回合下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來，你便足了。满林的香氣，就這如紗如網，牵惹着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的行人，从四月底到六月初，暗施其金黄的術。每次風後，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黄纷便摇落如金粉，雨後呢，更是滿地的碎金了，行人即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使要避免踏，只怕也無处可以落。最後，樹上的金黄已少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於地上的金黄，黄金的春光便給了青翠的暑色。一場花季，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都成了車。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相思樹原產於台灣及菲律賓，無人叫做菲律賓相思。</w:t>
      </w:r>
    </w:p>
    <w:p w14:paraId="4A16FD5A">
      <w:pPr>
        <w:jc w:val="left"/>
        <w:rPr>
          <w:rFonts w:hint="eastAsia" w:ascii="Songti SC Regular" w:hAnsi="Songti SC Regular" w:eastAsia="Songti SC Regular" w:cs="Songti SC Regular"/>
        </w:rPr>
      </w:pPr>
    </w:p>
    <w:p w14:paraId="1BB7CD6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【原书第46页】</w:t>
      </w:r>
    </w:p>
    <w:p w14:paraId="2C02F8A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台灣相思的名字真好，然不是為我而取，牵動我多少的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想。樹名如此惹人，恐怕跟小時候讀的唐詩有關：“紅豆生南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國，春來發枝。君多采，此物最相思。”這深永天然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的好詩，只怕我一子也寫不出來的了。不過此地的紅豆，一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名相思子，相傅古時有人客死地，其婦在樹下哭而卒，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不是台灣相思的果實，未免與。王維詩句這動人遐思，当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然在於紅豆的形象，可是南國的魅力，也不可抵抗。小時候讀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這首诗，身在江南，心裹的“南國”本來渺茫無着，約約，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或者就在嶺南吧，其實，“木棉花暖飛”，也是一種南國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情景。那時江南少年，幼稚而又無知，怎料得到他的後半子，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竞然更在南國以南。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·春来半島</w:t>
      </w:r>
    </w:p>
    <w:p w14:paraId="32303F2B">
      <w:pPr>
        <w:jc w:val="left"/>
        <w:rPr>
          <w:rFonts w:hint="eastAsia" w:ascii="Songti SC Regular" w:hAnsi="Songti SC Regular" w:eastAsia="Songti SC Regular" w:cs="Songti SC Regular"/>
        </w:rPr>
      </w:pPr>
    </w:p>
    <w:p w14:paraId="07A60E5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【原书第47页】</w:t>
      </w:r>
    </w:p>
    <w:p w14:paraId="0FA551A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第六篇牛蛙記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蛰以來，場天地動的大雷雨当頂砸下，沙田一带，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嫩稚青養眼的草木，到处都是水汪汪的，真有江湖满地的意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思。就在這一片淋漓酣之中，蛙聲遍地喧起，來勢可。雨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下新蛙，阡陌呼應着阡陌，好像四野的水田，一夜之間蠢蠢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都活了過來。這是一種比寂更荒的寂。群蛙噪夜，可以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当作一串串彼此引爆的地雷，不，水雷，当然没有天雷那響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亮，只能算天雷過後，满地的回聲了。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不知怎地，从小對蛙便有好感。現在反省起來，這種好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感之中，不但含有鄉土的親切感，還藏着自然的神秘感，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於是一端近乎水草，另一端通於玄想和禪境了。孔稚庭草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不，中有蛙。王晏聞之日：“此殊人”，稚答日：“我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鼓吹殆不及此。”所鼓吹，是指鼓萧之樂，足見孔稚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為人籁終不及天籁，真是蛙的知己。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沙田在南中國最南端的一角小半島上，亞熱带的氣候，正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是清明過了，款雨方甘。每到夜裹，谷底蛙齊噪，那一片野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籁人而來，可以想見在水草間，無數墨而黏滑的鄉土歌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手，正摇其長舌，鼓其白腹，閣閣而歌。那歌聲此起彼落，一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遮一接，可是一場“接力唱”。那充沛富足的中氣，就像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春回夏凯的暖土裹傅來，生機勃勃，比黑人的靈歌更肥沃更深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沉。夜蛙四起，我坐其中，初夏的元氣大自然丹田的深处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叱吒呼喝，漫野而來。正如韓愈所：“天之於時也亦然，選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其善者而假之”，冥冥之中，蛙其實是夏的發言人，只可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惜大家太忙了，無暇細。当然，天籁裹藏的天機，玄乎其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玄，也不是完全得懂的。有時碰巧夜深人静，獨自盤腿目，</w:t>
      </w:r>
    </w:p>
    <w:p w14:paraId="58D10E34">
      <w:pPr>
        <w:jc w:val="left"/>
        <w:rPr>
          <w:rFonts w:hint="eastAsia" w:ascii="Songti SC Regular" w:hAnsi="Songti SC Regular" w:eastAsia="Songti SC Regular" w:cs="Songti SC Regular"/>
        </w:rPr>
      </w:pPr>
    </w:p>
    <w:p w14:paraId="6051890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【原书第48页】</w:t>
      </w:r>
    </w:p>
    <w:p w14:paraId="6621AD0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行瑜伽吐納之術，一時血胀暢通，心境豁然，蛙聲盈耳，潭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然忘機，竟似户外鼓腹鼓噪者為我，户内鼓腹吐納者為蛙，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人蛙相契，與夏夜合為一體了。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但是有一種蛙令我難以然忘機，那便是蛙中之牛，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所牛蛙。大約在五年前的夏天，久旱無雨，一連夜到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他深沉而缓的低，不識其為何物，只有暗自納罕。不久，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我存也注意到了。晚饭後我們在屋後的坡上散步，山影幢幢，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星光幽之中，其声問問然，郁郁然，單調而滞地谷底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傅來，一哼一頓，在山間低震而有回聲，像巨人病中的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呻吟。兩人停下步來，怪了一會，猜想那不是谷底的牛叫，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就是樟樹村裹哪户人家在推磨。但哪家的牛會這一叠連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聲地之不休，哪家的人會這勤，走馬燈似地推磨不停，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又教我們好生不解。後來睡到上，萬籁寂寞，天地之間只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有那谜樣的魔樣的怪聲時起時歇，來枕人。有時那聲音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一呼一應，節拍繁凑，又像是有雨條牛在對吟，益增疑。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這過了夜，其聲忽歇，天地清靜。日子一久，也就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把這事給忘了：牛魔王也好，鬼推磨也好，隨它去吧，只要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我一枕酬然，不知東方之既白。直到有一晚，其聲無緣無故，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忽焉又起。我們照例散步上山，一路狐疑不解，但其聲遠在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谷底，我們無法求證，也莫可奈何。就在這時，迎面來了光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生伉优，四人停下來聊天。提起怪聲，我不免微他們的意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见，不料光生立刻答道：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“那是牛蛙。”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“甚？是牛蛙？”我們大吃一。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“對呀，就在樓下的陰溝裹。”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“這近！怪不得—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“吵死人了，”輪到光生的太太開口。“整夜在我們樓下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吼叫，真受不了。有一次我們燒了兩大開水，端到陰溝的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鐵格子蓋上，兜頭兜腦了下去</w:t>
      </w:r>
    </w:p>
    <w:p w14:paraId="7D8A9E50">
      <w:pPr>
        <w:jc w:val="left"/>
        <w:rPr>
          <w:rFonts w:hint="eastAsia" w:ascii="Songti SC Regular" w:hAnsi="Songti SC Regular" w:eastAsia="Songti SC Regular" w:cs="Songti SC Regular"/>
        </w:rPr>
      </w:pPr>
    </w:p>
    <w:p w14:paraId="6038E37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【原书第49页】</w:t>
      </w:r>
    </w:p>
    <w:p w14:paraId="481078D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“後來呢？”我存紧張地追問。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“就没有聲音了。”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“真是一—好肉麻。”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到這裹，四個人都笑了。但是在的牛蛙聲中回到家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裹，我的内心不輕。模糊的猜疑一下子揭曉，變成明確的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威一遠处原來竟是近！就在楼下的陰溝裹！怪不得那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震人耳鼓，人心神！那笨重而鲁純的次男低音，有了新的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意義。星期來游移不定的想像，忽然有了依附的對象。原來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是牛蛙，怪不得聲如牛。《伊索寓言》有一蛙鼓足了氣，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要跟牛比大，使我想起，牛蛙的體格不如牛，氣魄不多，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那有限的肺活量，怎能蕴含那超人，不，“超蛙”的音量。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如果它真的體大如牛，那一匹长舌巨瞳的墨色雨妖獸，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伏地一吼，哮聲之深邃沉洪，不知該怎樣加倍人。我立刻去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翻词典，词典牛蛙又名喧蛙，雌蛙體长二十厘米，雄蛙十八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厘米，為世上最大之蛙，又其鼓膜之大，為眼径四分之三。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喧蛙之名果不虚傅，也難怪了耳心，令人蠢蠢不安。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知道了那是甚之後，侧耳再，果然遠在天，近在眼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前，覺得那陰郁的低調，而不舍，久而不衰，在你的耳神經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上像一把包了皮的子拉來拉去，真是不留傷痕的暗刑。那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哮聲在小怪物的丹田裹發動，在體内已着魔似地共一次，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到了蹲伏的陰溝之中，變本加，又再共一次，愈顯得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大赫人。為取一個绰號，叫“陰溝裹的地雷”，日不宜？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不用多，那一夜我反來覆去，到後半夜才含糊入夢。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攘數夜之後，其聲忽又止息。未夏残秋至，牛蛙的威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臂也就淡忘了。到了第二年初夏，第一聲牛蛙發難，這一次，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再無猜谜的餘地。我存和我相對苦笑，兩人互慰了一陣，准備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用民主元首容忍言自由的胸襟，來接受這逆耳之聲。不過是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双小牛蛙在彼此唱和了。有甚好大小怪？這一想，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未全然心安，似乎已經理得了。於是一任“陰溝裹的地雷”</w:t>
      </w:r>
    </w:p>
    <w:p w14:paraId="0F5220D0">
      <w:pPr>
        <w:jc w:val="left"/>
        <w:rPr>
          <w:rFonts w:hint="eastAsia" w:ascii="Songti SC Regular" w:hAnsi="Songti SC Regular" w:eastAsia="Songti SC Regular" w:cs="Songti SC Regular"/>
        </w:rPr>
      </w:pPr>
    </w:p>
    <w:p w14:paraId="10BB182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【原书第50页】</w:t>
      </w:r>
    </w:p>
    <w:p w14:paraId="78298BB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一吼一答，互相引爆，只当没有見·但此情恰如李清照所言，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“才下眉頭，上心頭”，自命不在乎了天之後，那鲁钝而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滞的單調苦吟，像一把毛哈哈的刷子一下又一下地曳過心頭，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更深人的那一點清趣，全給毁了。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終於有一天晚上，容忍到了極限，光生伉优烧水伏魔的一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幕万地兜上心來。我去厨房裹找來一大筒滴滴涕，又用手帕把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嘴鼻蒙起，在頭背上打一個結，便衡下樓去。草地頭，在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株幼楓之下，是一條長而曲折的排水陰溝，每隔丈許，便有兩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個长方形的鐵格子溝蓋。我沿溝巡了一圈，發現那郁問困頓的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沙田南居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呻吟，經過长溝的反激，就近來，益發空洞而富回聲，此呼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彼應，竟然有好处。较遠的处一時也顧不了，但近樓的一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處鐵格子蓋下，郁問哼的声，對我卧房的西窗最具威。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我跪在草地上，了一會，拾來一截長近三尺的枯松枝，伸進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·牛蛙記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溝去捣了下。聲戛然而止。但蓋孔太小，枯枝太，溝又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太深，我知道“顽”只是一時息鼓，未受創，只要我一轉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背，這潘伏的危機又會再起。我地轉過身去，待取背後的滴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滴涕筒，忽見人影一閃。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“吉米，”原來是三楼張家的么弟。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“余伯伯，你在做甚？”吉米見我半個蒙住，也微吃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“起牛蛙。這些東西吵死人。”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“牛蛙？甚是牛蛙？”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“牛蛙就是一—特别大的青蛙。如果你是青蛙，我就是牛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“老師，青蛙吃害，對人類有益處。”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“可是太吵人，就成了害，所以—”到這裹，我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忽然覺得自己毫無理由，便拿起滴滴涕筒，對吉米：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“站開些，我要了！”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着便猛按筒頂的活塞，像納粹的卒一樣，向溝中之囚</w:t>
      </w:r>
    </w:p>
    <w:p w14:paraId="1236BD66">
      <w:pPr>
        <w:jc w:val="left"/>
        <w:rPr>
          <w:rFonts w:hint="eastAsia" w:ascii="Songti SC Regular" w:hAnsi="Songti SC Regular" w:eastAsia="Songti SC Regular" w:cs="Songti SC Regular"/>
        </w:rPr>
      </w:pPr>
    </w:p>
    <w:p w14:paraId="5466B4A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【原书第51页】</w:t>
      </w:r>
    </w:p>
    <w:p w14:paraId="0F78F0C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施放毒氣。一時白煙飛騰，隔着手帕，仍微微嗅到人的瓦斯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臭味。吉米在一旁咳起嗽來。番射之後，滴滴涕筒輕了，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想溝中毒氣彌漫，“陣”必已摧毁無餘。了一會，更無聲息，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便牵了吉米的手回到屋裹。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果然靜了。只有遠处的双還在地呻吟，近处的這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双完全默了，今晚可以高枕無。也許已經中毒，正在垂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死扎，本已扭曲的四肢更加扭曲。威叠一下子解除，我忽然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感到勝利者的空虚和疲。為了耳根清，就值得牲一條性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命？带着淡淡的内答，我朦地睡去。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第二天夜裹，河清海晏，除了近處的吟細細，遠村的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犬吠荒荒，天地然無聲。寂寞，是最耐的音樂。它是覺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的休狀熊，輕柔的俯下身來，慰受傷的耳朵。我欣然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開東坡的詩集，容地味起來。正在這時，心頭忽然像給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毛刷子刷了一下，那哗聲又開始了。那冥顽不靈的苦吟低欺，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像一群不死不活的病牛，又開始那天长地久無意識的喧。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我望地上詩集。還只当是休呢，這不是車輪，存心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們我？我街下楼去，沿着那回測的陰溝察了一周。至少有</w:t>
      </w:r>
    </w:p>
    <w:p w14:paraId="5B1B23C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七、八双之多，上去，那中氣之足，打一場消耗無問題。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它们只要一贯其愚蠢，輪番地哼哼又哈哈，就可以逸待，毁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掉我一個晚上。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我街回樓上，惡向生。十分鐘後，我提了满满一桶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肥皂粉冲泡的水，氣喘咻咻地重返陣地。近处的鐵格子蓋下，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昨夜以為清了的，此刻吼得分外有勁，像在嘲弄我早熟的樂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觀。是原來的那双秋毫無損呢，還是别處的溝裡又補來了一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双？難道這條曲折的陰溝是“胡志明小径”，而這些牛蛙是善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於土遁的地下越共？帶着受了骗的羞成怒，我把一整桶毒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液兜頭直淋了下去。溝底溅起了回声，那怪物魔了雨聲，又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裝作起來。我又回到樓上，提來又一桶酵得白沫四起的肥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皂粉水，向一蓋一蓋的空格灌了下去。一不做，二不休，又取</w:t>
      </w:r>
    </w:p>
    <w:p w14:paraId="03A4D04B">
      <w:pPr>
        <w:jc w:val="left"/>
        <w:rPr>
          <w:rFonts w:hint="eastAsia" w:ascii="Songti SC Regular" w:hAnsi="Songti SC Regular" w:eastAsia="Songti SC Regular" w:cs="Songti SC Regular"/>
        </w:rPr>
      </w:pPr>
    </w:p>
    <w:p w14:paraId="0E5A703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【原书第52页】</w:t>
      </w:r>
    </w:p>
    <w:p w14:paraId="7867BC4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來滴滴涕，向所有的洞口逐一喷射過去。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這折騰了一個多鐘頭，我倒是累了。睡到上，還未安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枕，那單調而有惡意的哼哈又起，一呼群應，簡直是全面反撃。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我相信那支地下游撃隧已經不朽，甚武器都不會見效了。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“真像他媽的越共！”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“你在甚？”枕人醒過來，地問道。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第三年的夏天，之藩美國來香港教書，成為我沙田山居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的近，山間的風起雲，鳥轉吟，日夕與共。起初他不開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車，峰迥路轉的間步之趣，得以容领略。不過之藩之為人，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凡事只問大要，不究細節，想他散步時對於周圍發生的一切，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也只是得其神髓而遗其形，不甚留心。一天晚上，跟我存在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他陽台上看海，有聲起自下方，我存轉身去問之藩：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“你，那是甚聲音？”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·牛蛙記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“哪有甚聲音？”之藩然。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“你嘛，”我存。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之藩侧耳了一會，微笑道：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“那不是牛叫？”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我存和我對望了一眼，我們笑了起來。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“那不是牛，是牛蛙。”她。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“甚？是牛蛙。”之藩吃了一，在群蛙聲中愣了一陣，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然後恍然大悟，孩子似地爆笑起來。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“真受不了，”他笑，“世界上没有比這更單調的聲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音！牛蛙！”他想想還覺得好笑。群蛙似有所闻，又數聲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“這種問沉沉的苦哼，一點幽默感都有，”我存。“可</w:t>
      </w:r>
    </w:p>
    <w:p w14:paraId="3B74B0D9">
      <w:pPr>
        <w:jc w:val="left"/>
        <w:rPr>
          <w:rFonts w:hint="eastAsia" w:ascii="Songti SC Regular" w:hAnsi="Songti SC Regular" w:eastAsia="Songti SC Regular" w:cs="Songti SC Regular"/>
        </w:rPr>
      </w:pPr>
    </w:p>
    <w:p w14:paraId="4806D69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【原书第53页】</w:t>
      </w:r>
    </w:p>
    <w:p w14:paraId="55AC02D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是你了又可笑。”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“不笑又怎瓣？”我。“難道跟對哼？其實這是苦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笑，莫可奈何了。就像家裹來了一個顽童，除了對他苦笑，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還有甚瓣法。”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第二天在楼下碰见之藩，他形容憔悴，大道：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“你們不告我還好，一知道了，反而留心去！那聲音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的單調無趣，真受不了！一夜都没睡好！”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“抱歉抱歉，天機不該浅漏的，”我。“有一次一位朋友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看探小正起勁，我一句話便把結局點破。害得他看又不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是，不看又不是，氣得要揍我。”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“過雨天我太太台北來，可不能跟她，”之藩再三叮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。“她常會失眠。”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看來牛蛙之害，有了接班人了。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因分而减輕。比起新來的受難者，我們受之已久，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久而能安，簡直有分優越感了。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第四年的夏天，隔壁搬來了新居。等他們安頓了之後，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我們過去作睦的初訪。主客坐定，茶已再斟，話題次翻新，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終於告一段落。岑寂之中，那太太：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“這一带真靜。”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我們含笑首，表示同意。忽然哗聲，陽台下傅了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那丈夫注意到了，問道：“那是甚？”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“你甚？”我反問他。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“外面那聲音，”那丈夫。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“哦，那是牛——”我到一半，忽然頓住，因為我存在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看着我，眼中含着警告。她接口道：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“那是牛叫。山谷底下的村莊上，有好頭牛。”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“我就爱這種田園風味，”那太太。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那一晚我們見的不是群蛙，而是枕間彼此格格的笑聲。</w:t>
      </w:r>
    </w:p>
    <w:p w14:paraId="579B3236">
      <w:pPr>
        <w:jc w:val="left"/>
        <w:rPr>
          <w:rFonts w:hint="eastAsia" w:ascii="Songti SC Regular" w:hAnsi="Songti SC Regular" w:eastAsia="Songti SC Regular" w:cs="Songti SC Regular"/>
        </w:rPr>
      </w:pPr>
    </w:p>
    <w:p w14:paraId="4C4B194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【原书第54页】</w:t>
      </w:r>
    </w:p>
    <w:p w14:paraId="1D37606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一、你明白？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1.作者描寫景物，充满了對自然的美，其中的重包含了感情色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彩，同時也加強了語言的節奏感·請仔細閣讀和體會，在横線上填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寫正確答案：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（1）書齋外面是陽台，陽台外面是海，是山·海是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的一響，山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的連環。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A.青郁郁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B.碧湛湛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（2）到夜色四合，黑暗已成定局，四圍的山影，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的，令人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然而恐。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A.陰森森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B.重甸甸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（3）那一汪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是甚灣？為甚圖上没有那座島呢？那一堆石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山背後，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的排又是哪裹呢？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A.白晃晃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B.蓝悠悠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2.香港的山峰有一個特點，多是山水相連，因此很多山都可以俯瞰海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水，也有很多山可以隔水相望。請下面描寫山水的句子，選選：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A.哪些是山上看水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B.哪些是隔水看山？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C.其他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（1）海與山缪在一起，分不出，是海侵入了山間，還是山俘了海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水，只見海把山圍成了一角角的半島，山呢，把海圍成了一汪汪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的海灣。海圍着山，山圍着我。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（2）在一小半島上，水，三面來，風，四面來。面前這一汪湛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藍叫吐露港，也有人叫做大埔海。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（3）只見山重水複，幽邃的谷底开處，是泊满艇船的白沙灣，更遠处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應該是西貢海面，散布着三五小島像是牛群在渡水，只略略露出</w:t>
      </w:r>
    </w:p>
    <w:p w14:paraId="5D5E7DC3">
      <w:pPr>
        <w:jc w:val="left"/>
        <w:rPr>
          <w:rFonts w:hint="eastAsia" w:ascii="Songti SC Regular" w:hAnsi="Songti SC Regular" w:eastAsia="Songti SC Regular" w:cs="Songti SC Regular"/>
        </w:rPr>
      </w:pPr>
    </w:p>
    <w:p w14:paraId="2E59F47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【原书第55页】</w:t>
      </w:r>
    </w:p>
    <w:p w14:paraId="57D3D55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二、想深一層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1.作者眼中的風景，富有靈性，姿態各，别有味。作者寫作的手法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豐富多樣，試下面語句中，看看作者用了甚修手法描寫景物？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A.凝人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B.譬喻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D.借喻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E.暗喻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F.排比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（1）山是禪機深藏的高僧，輕易不開口的。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（2）起風的日子，海吹成了千藍田，無數的百合此開彼落。（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（3）就連老僧一般的松樹，四月間也忽然抽長出满是花粉的浅黄色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形長，满樹都是，恍若翡翠的巨台上，滿擎着千枝黄，即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使夜裹，也予人半昧半明的感覺。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（4）我就住在那蝴蝶左下翼的尖上。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（5）那輪軌交磨的聲音，遠時哀沉，近時壮烈，清晨將我唤醒，深宵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把我摇醒，已經入了我的搏，與我的呼吸相通。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（6）一場油酥酥的春雨過後，山前山後，坡頂坡底，迎目都是一樹樹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猖狂的金碧。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2.作者在文中運用哪些感官來描寫高山和大海的景色？試例：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A.視覺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B.覺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C.觸覺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D.幻覺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（1）由於山多地狭，海波環，許多山都俯臨在水上，隔水望去，更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顯得顧盼自雄。</w:t>
      </w:r>
    </w:p>
    <w:p w14:paraId="78BC8E11">
      <w:pPr>
        <w:jc w:val="left"/>
        <w:rPr>
          <w:rFonts w:hint="eastAsia" w:ascii="Songti SC Regular" w:hAnsi="Songti SC Regular" w:eastAsia="Songti SC Regular" w:cs="Songti SC Regular"/>
        </w:rPr>
      </w:pPr>
    </w:p>
    <w:p w14:paraId="08B8FA7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【原书第56页】</w:t>
      </w:r>
    </w:p>
    <w:p w14:paraId="3123E7C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趣味重温（1）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（2）在一小半島上，水，三面來，風，四面來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（3）满地白雲，師生衣诀飄然，都成了神仙。我登上講壇道，煙雲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都穿窗探首來旁。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（4）在山和海之間，敲軌而來，笛而去，是九廣鐵路的客車、貨車、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猪車。</w:t>
      </w:r>
    </w:p>
    <w:p w14:paraId="0897A728">
      <w:pPr>
        <w:jc w:val="left"/>
        <w:rPr>
          <w:rFonts w:hint="eastAsia" w:ascii="Songti SC Regular" w:hAnsi="Songti SC Regular" w:eastAsia="Songti SC Regular" w:cs="Songti SC Regular"/>
        </w:rPr>
      </w:pPr>
    </w:p>
    <w:p w14:paraId="19CDFCF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【原书第58页】</w:t>
      </w:r>
    </w:p>
    <w:p w14:paraId="0A38B43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小專题二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自然風光和筆下風景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原來的沙田，只是吐露港沿岸有間小房子的村子而已，後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來由於大规模开發建設，很快就形成了高層林立的住宅社區·社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區就處在山水的圍抱之中。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吐露港之濱，座落着中文大學·沙田文化博物馆等人文重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镇·沿吐露港海，有大圍到大埔的單車径，單車的人，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迎着海風·伴着水中馬鞍山的倒影，往大埔或更遠點的像水墨畫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般的大尾船灣踩去，一路上風光怡人，颇為自在。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十年前，余光中先生來到香港中文大學執教和居住，面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對如此美麗的自然風光，他寫下了多篇颇具味的散文，抒發自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己對香港美景的感欺，比如《沙田山居》、《吐露港上》、《山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緣》、《牛蛙記》等等。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他以獨特的筆法、詩樣的語言，寫出了他在中文大學“山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居”陽台上欣到的景色，描摹了诗意的自然景觀，抒寫内心的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感受，借景抒情，情景交融。他住在大學内山腰的一處楼房，他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，如天上俯瞰，整個吐露港像一双蝴蝶，他就住在那蝴蝶左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下翼的尖上。“書齋外面是陽台，陽台外面是海，是山，海是碧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湛湛的一響，山是青郁郁的連環”</w:t>
      </w:r>
    </w:p>
    <w:p w14:paraId="1A7EABCC">
      <w:pPr>
        <w:jc w:val="left"/>
        <w:rPr>
          <w:rFonts w:hint="eastAsia" w:ascii="Songti SC Regular" w:hAnsi="Songti SC Regular" w:eastAsia="Songti SC Regular" w:cs="Songti SC Regular"/>
        </w:rPr>
      </w:pPr>
    </w:p>
    <w:p w14:paraId="4F1D821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【原书第59页】</w:t>
      </w:r>
    </w:p>
    <w:p w14:paraId="04F4EB0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一下子動起來，帶着節奏和色彩，溢出新奇的靈性·那是因為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作者風景中，看到了生命的動。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通的朋友，相見不需要言語，此中有真意，已經到了欲辨已忘言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的境界。“沙田山居，峰路轉，我的朝朝暮暮，日起日落，月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望月朔，全在此中度過，我成了山人·問余何事楼碧山，笑而不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答，山已經代我答了。其實山未回答，是鳥代山答了，是，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是松風代山答了。”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無言的山水，動靜起止，在相知的作者眼中，都有别樣的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绰約風姿，都有波澜阔的大動作·無風雲流動，還是水波起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嶺下，一艘白色渡輪，迎着酣美的斜阳悠悠向大埔去，整個吐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露港平鋪着千顷的碧藍，就為了反那一影耀眼的潔白。”是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非凡。又或是“起風的日子，海吹成了千藍田，無數的百合此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開彼落。”自然的奥秘不輕易示人，但作者在一警之間，只這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一幕，就人感到奇妙自然的震。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沙田的山水，因作者的美文，不知要吸引多少人神往·世界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不缺乏美，只缺乏發現美的眼睛，世界也不缺乏發現美的眼睛，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角，镶我們窥見景與情、虚和實、動和靜、平凡和神奇的依存變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化。自然的風光和筆下的風景，在這裹相通。</w:t>
      </w:r>
    </w:p>
    <w:p w14:paraId="4FA050E0">
      <w:pPr>
        <w:jc w:val="left"/>
        <w:rPr>
          <w:rFonts w:hint="eastAsia" w:ascii="Songti SC Regular" w:hAnsi="Songti SC Regular" w:eastAsia="Songti SC Regular" w:cs="Songti SC Regular"/>
        </w:rPr>
      </w:pPr>
    </w:p>
    <w:p w14:paraId="7C23FBE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【原书第60页】</w:t>
      </w:r>
    </w:p>
    <w:p w14:paraId="43E2E89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第七篇雞同講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聖經《創世紀》裹有這一個故事：巴比倫的先民有意用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砌一座入雲的高塔，叫“拜波之塔”；耶和華為了阻此事，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乃使人類言語不通，無法達意。因此拜波之塔成了空中樓阁。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這些年來，颇有一些天真漫的美國少年，在本國的大學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裹了一年半載的中文，連“之無”二字還没搞清楚，就野心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勃勃來香港“深造”。這些大孩子一去尖沙咀便羽而归，發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現原来這裹的中國人的不是“慢得靈”（Mandarin）。我就見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過一個“洋”（Yankee）大少，來香港雨個月後，只學會了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用粤語“點心”二字。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俗語：“天不怕，地不怕，只怕廣束人官話。”在粤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語裹，“狗”和“九”同音（均讀“高”的第二聲）。有一次一個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廣東人對我，他家裹有一双“九”。又有一次我把外地的朋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友介绍給本地人，本地人連忙用國語：“狗養，狗養！”（久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仰！久仰！）反過來说，廣东人何不怕我們這些“上海人”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粤語呢？粤語有句小小的口令，叫“入實室，繁急。”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如果用粤語習用的姓名英法來表示，這八字的發音約為yup</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sutyimsut，gumgunguptsai。香港詩人黄國彬说，第一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個sut（實）乃低入聲，粤語第九；第二個sut（室）乃高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入聲，粤語第七聲。據，“外江佬”要是能准這八字，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粤語就得差不多了。在香港，開車的人去汽油站加油，叫“入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油”，加满叫“入满”。這“入”字也是個口的入聲字，外</w:t>
      </w:r>
    </w:p>
    <w:p w14:paraId="7B93ADF3">
      <w:pPr>
        <w:jc w:val="left"/>
        <w:rPr>
          <w:rFonts w:hint="eastAsia" w:ascii="Songti SC Regular" w:hAnsi="Songti SC Regular" w:eastAsia="Songti SC Regular" w:cs="Songti SC Regular"/>
        </w:rPr>
      </w:pPr>
    </w:p>
    <w:p w14:paraId="3930866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【原书第61页】</w:t>
      </w:r>
    </w:p>
    <w:p w14:paraId="44ABC9D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江佬視為畏途。陳之藩就因為發不出這個音來，每逢加油，就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要改請女秘書代。朱立初來的時候，召计程車去機場。司機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過該！”（只有一個雞場）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香港得上是拜波之塔，不但南腔北調，更兼土語洋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腔，外江佬與本地人之間，簡直是“難同講”。就連廣州客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初來此地，對許多“洋為中用”的混血字眼也要目。小店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等等，就少人知道了。最匪夷所思的，大概應推“士多啤利”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(strawberry)o</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在中文大學，老師上課，可以講國語、粤語或英語。粤語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当然最受學生歡迎。英語勉強可以接受：正宗的英語和美語還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没有多大問題，可的是印度英語、澳洲英語和西歐各國腔調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的英語。有一位愛爾蘭來的高級講師，起英語來嘴裹像含一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個大核桃，我得把耳朵暨得跟免子一樣長，才勉強跟得上。國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語呢，只要大致平正，也還可以凑合。最怕的是各省的鄉音，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真的是言者，者愣愣，好不容易才出一點道理來時，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學期也快結束了。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偶爾也有一兩位明的英國人，能講一口過得去的粤語。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思果是江蘇人，但是能用粤語演講，然還不能“真”，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也赢得的歡心。杨世彭和張曉風不愧是劇家，來了多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久就大致能，稍稍能講。杨世彭有一次上電視，回答問題居</w:t>
      </w:r>
    </w:p>
    <w:p w14:paraId="7F52C483">
      <w:pPr>
        <w:jc w:val="left"/>
        <w:rPr>
          <w:rFonts w:hint="eastAsia" w:ascii="Songti SC Regular" w:hAnsi="Songti SC Regular" w:eastAsia="Songti SC Regular" w:cs="Songti SC Regular"/>
        </w:rPr>
      </w:pPr>
    </w:p>
    <w:p w14:paraId="20DB448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【原书第63页】</w:t>
      </w:r>
    </w:p>
    <w:p w14:paraId="76B6E6A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第八篇送思果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有一天，沙田友在燈下清谈，話題轉到美國，思果忽然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欺口氣：“美國的風景也有很壮觀的，只是登之際，總似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乎少了一座。”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要是编當代的《世新語》，這句話不能不收進去。當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時大家笑了一陣，也就忘了。我覺得思果這句話，無理而有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趣。思果是一位真的天主教徒，但是到了登高遠，神形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遗的境地，他所需要的，不是教堂，是廓。這就是中國人，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無被西風吹到天涯海角，那一片华山夏水永遠在心中，夢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中。美國的許多所“古”，陳而不古，然也一一立碑設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館，備足了文獻，總覺得火候不，早熟了一點。哪像中國的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名刹古寺，可以齋喝茶，觀聯經，如果僧房一宿，更可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略“木魚呼粥亮且清，不闻人聲聞履聲”的靜趣。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管如此，思果在中文大學四年期满，將於九月中旬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“回去”美國——去那一片無無僧、無仙無侠的冥山顽水。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那一片寂天寞地，十年前，我也曾萬里高速，風入四輪，作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過少年游，逍遥游，游子之游，然也了溪山之盟，了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煙霞之癖，而面對印地安人的名勝，南北爭的古，總也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是惘惘若失，似乎欠缺了一點甚。有時候，覺得是缺了一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座亭。有時候，覺得是少了一聲鐘。鋼鐵的杆，即使發神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經一樣地拍遍了，又能會得登意？而清風來時，松濤滿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山，又覺得少了猴子，一張棋案。也曾在落山影裹俯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仰過兩年；那是美國西部最顯贵的岩石集團，峰嶺世家，海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拔遠在泰山，華山之上。但那竟是不着際的荒野，怎比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得上中國的山水那有情？</w:t>
      </w:r>
    </w:p>
    <w:p w14:paraId="17F1C780">
      <w:pPr>
        <w:jc w:val="left"/>
        <w:rPr>
          <w:rFonts w:hint="eastAsia" w:ascii="Songti SC Regular" w:hAnsi="Songti SC Regular" w:eastAsia="Songti SC Regular" w:cs="Songti SC Regular"/>
        </w:rPr>
      </w:pPr>
    </w:p>
    <w:p w14:paraId="7548BEA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【原书第64页】</w:t>
      </w:r>
    </w:p>
    <w:p w14:paraId="41ABCD3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思果“回去”美國，將長居北卡羅莱納州馬修城的曉霖裡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（MistyDawnLane）。那一带的青山我不曾見過，但想必也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是無媚的，至於青山見他是否也用青眼，我所難料。蘇東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坡“游金山寺”的末四句：“江山如此不歸山，江神见怪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我。我謝江神得已，有田不歸如江水。”金山寺在鎮江，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正是思果的故鄉。東坡登金山而西望故鄉的眉山，思果登阿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帕拉千山想必也要西望，西望更遠更遠的金山。也許思果所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，在美國游山玩水缺少的那一座，正是東坡诗裹的金山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寺吧·然则思果去美國，是愈走愈遠了，不能算是歸田，因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為他的田遠在镇江。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東坡游金山時還正年輕，已然鄉愁不勝，料不到，老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了，還要流放到更遠的海南孤島。其實他在詩中然經常“不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樂思蜀”，後半生定宦游他鄉，不能再入峡了。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·送思果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不過東坡的半生流浪，是被放。今日中國讀書人在海外的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花果飄零，大半由於自放。即使是“回歸”的學人，也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只敢在旬月之間，蜻點水，作匆匆的過客了。故鄉真能歸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得的話，不歸田歸山呢？如今是雪上指爪，哪計東西。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八月中旬，我台灣回港，思果剛剛設宴歡迎，重逢之情温：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現在他要離開香港，輪到我來杯酒歡送了，主客忽然换位，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是人生無常，也是人生之常。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那天恰是中秋之夕，天上月圆，人間月半。有一位故人将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越海，之後，便是煙水無了·我對思果：“東出海關無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故人。”大家起杯來，乾掉滿杯的月色，想明年今夕，恐怕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只能“千里共娟”了吧。由來接風和别，一律叫做歡迎，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歡送。其實迎是歡喜，因為來日方長，送，未必。那晚的酒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菜之間，主也照例谈笑，不見得怎風生，而席上的場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面，也不如應有之盛。真正陪着思果浅斟終席的，只有洪伉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优和我的三個女孩。满月的清輝下，以U形過中大的大埔道</w:t>
      </w:r>
    </w:p>
    <w:p w14:paraId="6B306C6A">
      <w:pPr>
        <w:jc w:val="left"/>
        <w:rPr>
          <w:rFonts w:hint="eastAsia" w:ascii="Songti SC Regular" w:hAnsi="Songti SC Regular" w:eastAsia="Songti SC Regular" w:cs="Songti SC Regular"/>
        </w:rPr>
      </w:pPr>
    </w:p>
    <w:p w14:paraId="07BFA6D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【原书第65页】</w:t>
      </w:r>
    </w:p>
    <w:p w14:paraId="50DD3BB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上，蠕動着爬去對岸长堤上赏月的車隧，尾燈的紅光不安地閃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着。何錦玲和張文達一行从元朗來時，已近十點。蒋芸当天下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午才新加坡飛回香港，等到接了林清玄的太太，駕了跑車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到我的楼下，已經快要十一點了。客自然而然分成了兩堆，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男客圍着蹲過牛棚的張文達，他話大睦，女客则圍着蒋芸，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聞谈台灣。等到高谈轉清，主人领着客人齊登十樓的天台去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月時，姬娥已經空等了許久，只餘下服服的清光，在四圍的山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上和海上流漾，提燈追嬉的小孩子們都已散，紅幽幽的孔明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燈也像不明飛行物一樣，神秘地失了。至於去台北演講的梁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華，答應了当晚要飛回來共月色，一出啟德機場，召不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到一空車，在九龍與沙田之間流落許久，番折騰，終於安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返中大，早已燈月老，到了四更天了。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這是我在沙田的第八個，也是思果在沙田的第五個，中秋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之夜。團圆之夜，沙田的文友飄零在四方。黄維和朱立去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了美國，落不完枫葉旋的鄉思。宋淇已經下了山，市在九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龍的滚滚紅裹。黄國彬但丁之城回來後，也早已告别了中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國文化研究所的那座四合院子。山靈水秀的沙田，已上了文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學的地圖，但小小的沙田文學，恐怕已成了中秋的满月，清輝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要夜夜减色了，只因為思果，沙田雅聚不可缺少的關人物，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現在要下山遠去。去年我在台灣，沙田群友每逢酒酬，思果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欺獨缺光中，乃覺言語無味，蒋芸也對他：“没有余光中在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場開你的玩笑，你也不太有趣了。”現在情形恰恰相反，思果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一走，沙田的頓時寂寞，即使我能語妙天下，更待向去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说?</w:t>
      </w:r>
    </w:p>
    <w:p w14:paraId="4F91B7CF">
      <w:pPr>
        <w:jc w:val="left"/>
        <w:rPr>
          <w:rFonts w:hint="eastAsia" w:ascii="Songti SC Regular" w:hAnsi="Songti SC Regular" w:eastAsia="Songti SC Regular" w:cs="Songti SC Regular"/>
        </w:rPr>
      </w:pPr>
    </w:p>
    <w:p w14:paraId="34B5D92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【原书第67页】</w:t>
      </w:r>
    </w:p>
    <w:p w14:paraId="466E7A3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第九篇秦賣馬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《隋唐演義》寫秦叔寶困在潞州的小客栈裹，盤耗，英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雄氣短，逼得把下的黄馬牵去西營市待沽：“王小二開門，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叔寶先出門外，馬不肯出門，曉得主人要賣他的意思。馬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便如何曉得賣他呢？此龍神馬，乃是靈獸，曉得才交五更。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若是回家，就是三更天也備鞍，捎行李了。牵栈馬出門，除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非是饮水青，没有五更天牵他饮水的理。馬把雨双前腿蹬定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這門槛，兩後腿倒坐將下去。”讀到此地，多情的看官們没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有不掉淚的。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回台前夕，把下四年的舊車賣了，竟也十分依依不舍。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汽車不比寶馬，原是冥顽不靈之物，賣車的主人也不比秦，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未到頭金的地步，仲夏的香港，更不比路州的風高氣冷，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但我在賣車那兩天，心情像秦賣馬，因為我和那車的緣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分，也已到途末路了。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對於古英雄，馬不但是膀下的坐，還是人格的延伸，英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雄形象的裝飾。羽而無鳥雕，關羽而無赤兔，都不可思。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“所向無空，真堪死生”，簡直超乎鞍之外，進入玄想的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境地了。至於游，有“鐵馬秋風大散關”的豪語，在我想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像之中，似乎總是匹瘦。現代的車辆之中，最近於馬的，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首推機器踏車，至於汽車，其實是介於馬和馬車之間。美國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的汽車便有“野馬”、“馬”之類的名号，足见車馬之間的聯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想，原就十分自然。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馬反映了者的個性，汽車多少也是如此。買跑車的人跟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買旅行車的人，總是有點分别的，開慢車跟開快車，也表現不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同的性格。我在丹佛的時候，大學裹有一位競茂的美國同</w:t>
      </w:r>
    </w:p>
    <w:p w14:paraId="26DC34D9">
      <w:pPr>
        <w:jc w:val="left"/>
        <w:rPr>
          <w:rFonts w:hint="eastAsia" w:ascii="Songti SC Regular" w:hAnsi="Songti SC Regular" w:eastAsia="Songti SC Regular" w:cs="Songti SC Regular"/>
        </w:rPr>
      </w:pPr>
    </w:p>
    <w:p w14:paraId="68C59B6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【原书第68页】</w:t>
      </w:r>
    </w:p>
    <w:p w14:paraId="451733B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事，開一長如火車車厢的旅行車，停在小車之間，蔽天塞地，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然有大巫之概。大家問他，好好一個單身漢，買這一旅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行車韩甚磨，他的答覆是將來打算養半打孩子。問他太太可有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着落，正在找·我心裹暗想，女友見到這一幼稚園校車，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怎不赫得回頭就逃。果然，到我離開丹佛時，那空大的旅行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車裹，仍然不見女人，孩子更不用提。車格即人格，這位同事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“挚婦將，拖大帶小”的温厚性情，可想而知。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另有一位同事，是位哲學名家，開起車來慢悠悠地，游心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太玄，很有康德飯後散步的風度。只是“狭路相逢”，倒要小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心一點，如果不巧你的快車跟上了他的慢車，也不得不耐下心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來，權充康德的影子，步康德的後。不過哲人的低速低得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不很均匀，因為他時常變速，不，“變慢”，一會兒像“穩當推”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（andante），一會兒像“賴而兼拖”（larghetto），一會兒又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·秦賣馬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像是“踏”（adagio），令步其後的車無所適。我們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的哲人安車當步，在狭路上领着一长列探頭探腦而又超不得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車的車隧，从容蠕行如一條。一年前，之藩忽然買了一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米黄色的小車，同事闻訊，一時人人自危。果然米黄小車過處，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道路侧目，看他“賴而兼拖”而來，“鸭踏”而去，全不像個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電子系的教授。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車性即人性，大致可以肯定。王維開起車來，想必跟李白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大不相同。我一直想寫一首詩，叫“與李白同高速公路”。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李白生当今日，一定猛跑車，到见山非山見水非水的速度，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達警與否，是另一件事。有汽車，等於搬兩張沙發到馬路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上，可以長途坐游，比馬固然有欠生動與浪漫，但設计精密，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馬力無，又快又穩，又可以坐乘多人，只要尖微抑，肘腕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輕舒，跨下的四輪就如了風火一般滚滚不息，歷州過郡，朝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發午至，令發明木牛流馬的孔明自欺不如。還有一點，鞍上的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英雄遇上風雨，竟十分狼，桶形座（bucketseat）上的</w:t>
      </w:r>
    </w:p>
    <w:p w14:paraId="65B90602">
      <w:pPr>
        <w:jc w:val="left"/>
        <w:rPr>
          <w:rFonts w:hint="eastAsia" w:ascii="Songti SC Regular" w:hAnsi="Songti SC Regular" w:eastAsia="Songti SC Regular" w:cs="Songti SC Regular"/>
        </w:rPr>
      </w:pPr>
    </w:p>
    <w:p w14:paraId="424D958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【原书第69页】</w:t>
      </w:r>
    </w:p>
    <w:p w14:paraId="3712CA2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駕人頂風冒雨，不，無论水晶廉外的世界是冬或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是酷暑，車内的氣候由儀板上按操。杖屐登，可以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寫田園詩。鞍證來去，可以寫江湖詩。但坐在方向盤後，可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以寫現代诗，現代的游仙诗。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電鐘不停，里程表不地跳動，我和那得勝小車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（Datsun2OOL）告别時，它已經快满四，里程表上已記下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兩万一千多英里了·這里程，已近乎地球的一圈。四年的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月悠悠轉，又兜回了原地，那一切的峰迥路轉，水遠山長，在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那迷目的反光小镜裹，名副其實都變成“前”了。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那日產出的得勝，最觸目的是周身的绿玉色澤和流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線型輪廓。細緻耐看的色之下，更泛出游移不定的一層金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光，迎着日輝，尤顯得金碧燦然，像陽漾在荷葉的上面。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車重二五八○磅，身长一七七时，比起我在丹佛開的那鹿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軒（lmpala）來，短了四十吋，但在地窄街狭的香港，和那些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一千六百西西的各型小車相较，又顯得有些昂藏了。桶形的駕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座在右面，開車時要靠左行，起初不惯，兩星期後也就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自然了。朋友去港，我開車到機場迎接，只要是自走向車右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去開門的，一望便知是美國來客，主撞在一塊，不免相顧失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笑。車上了公路，放輪奔，路面的起伏旋，从車底的輪胎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和彈簧，传到骨和背肌，麻麻地，有一種輕度催眠的快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感。圆的方向盤，掌中運轉，給人大權在握、一切操之在我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的信心。速度上了四十英里，引擎的低吟穩健而輕快，像一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双弓背導電喃喃自怡的大。四年的日子就着這圆盤左右旋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轉，雨萬多哩的路程大半耗在馬料水到尖沙咀的大埔路上。不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記得，在巍巍的子山下，曾向深邃的税關投下多少枚買路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了。朋友台灣來，想眺望夢裹的鄉關，载他们去勒馬洲“窥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”，去镜中青青的山服，服的青山，也不記得有多少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回了。最赏心目的，是在秋晴的佳日，海色山如初拭之鏡，</w:t>
      </w:r>
    </w:p>
    <w:p w14:paraId="42242ED4">
      <w:pPr>
        <w:jc w:val="left"/>
        <w:rPr>
          <w:rFonts w:hint="eastAsia" w:ascii="Songti SC Regular" w:hAnsi="Songti SC Regular" w:eastAsia="Songti SC Regular" w:cs="Songti SC Regular"/>
        </w:rPr>
      </w:pPr>
    </w:p>
    <w:p w14:paraId="537792A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【原书第70页】</w:t>
      </w:r>
    </w:p>
    <w:p w14:paraId="641AF07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去屏風的八仙嶺下，沿着白淨的长堤，一面散步，一面回顧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中大的水塔和蜃樓。而如果游興未央，也會载着思果，之藩，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洪，深入缥缈的翠微，去探新娘潭，鳥騰蛟，三門仔，鹿。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今駕過三車，前二高速，都在新大陵，這一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的輪印始終在老大陵的門口徘徊。之藩初到香港，有一次载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他去大埔，我，“如果一直朝北開，一會兒就到廣州了”，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之藩大，連呼不可來。香港地狭，只得台北大小，馬力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強劲的跑車和名牌車，在路警的視之下，也不敢大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開油門，突破四十英里的速限，就像一群身懷技的侠客，只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能规行矩步，揖而進，不敢使浑身解數。那玉得勝困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在半島多如蟹爪的新界，一百十五匹馬力施展不開來，在我的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腕下最高時速只到過六十英里，那当然也只是在夜間，十秒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鐘的事情了，比起在新大的野上那種持續而迅疾的滑游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·秦賣馬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來，真是委屈了它了。有一次我曉發芝加哥，夜抵蓋提斯堡，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全程六百英里，在香港，我一個月也開不到這多路。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中文大學在沙田东北的一座山上，地勢略似東海大學，但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波光激，水色迎人，風景更具靈動之美。我住的第六苑在山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的背面，高低約在山腰。開車出門，不是上坡便是下坡，引擎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未熱，便要仰攀陡坡，所有車莫不氣喘咻咻，或問問而哼，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或嚣而怨。山道起伏不定，轉更频，要不换檔，而且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猛扭方向盤，加以微微隆起的人工路障，要不煞車，那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得勝在委屈之餘更受折磨，真覺得對不起它。好在亞熱带的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氣候，連霜都少见，它更不愁陷雪或溜冰，這一點勝過以前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的兩車。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以前的那雨架車，曾為我端冰踏雪，抵國凛冽的長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冬，而車厢我如春温，都哪裹去了呢？一九六五年產的“飛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”，一九六九年出世的“鹿軒”，底特律一胎又一胎的漂亮孩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子，在迎新汰舊的美国，怕早已肢體残缺，玻璃不全，枕叠</w:t>
      </w:r>
    </w:p>
    <w:p w14:paraId="2549A46F">
      <w:pPr>
        <w:jc w:val="left"/>
        <w:rPr>
          <w:rFonts w:hint="eastAsia" w:ascii="Songti SC Regular" w:hAnsi="Songti SC Regular" w:eastAsia="Songti SC Regular" w:cs="Songti SC Regular"/>
        </w:rPr>
      </w:pPr>
    </w:p>
    <w:p w14:paraId="120722D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【原书第72页】</w:t>
      </w:r>
    </w:p>
    <w:p w14:paraId="3AD49E8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第十篇沙田七友記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沙田山居，忽忽四有半年，朋友当然不止七位，而於此七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友，我所知者当然也不止如此。一個人的生命正如冰山，露在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水面的不過十之二三，我於七友，所知恐亦不過十之三四。以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下所記，多為曲筆侧寫，有話長，無話短，只能聊充传記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的。取景则又不遠不近，相当於電影的中距離镜頭，激發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興趣则有餘，满好奇则不。至於此文刊载之後，七友尚能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餘下友，七座冰山會變座火山，亦非我所敢预測，所賴者，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友情的彈性和高士的幽默感而已。萬一我運筆偶近漫畫，那也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只是想逗我的讀者高與，不是想惹我的朋友不高與。根據“互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惠”的原则，七友之中如果有報我以相同的筆調，我必定欣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然受之，為變相之恭維。文中人名太多，量免去尊，以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示親切，而非不敬。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宋淇 (筆名林以亮)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宋淇是批家，翻家，詩人，编辑一這四方面和我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們当初的結緣，全有關係。早在二十年前，他為“今日世界社”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主编一册《美國詩選》，苦於少人合作，乃請吴鲁芹在台北做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“探”。吴鲁芹把我的一些翻寄給他看，他欣然接受，我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便成為該詩選的六位者之一。此後他在香港而我在台北，通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信多而見面少。直到四年前我來中文大學任教，我們才經常见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面，相知更深。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見過宋淇的人，大概没有想到他在少年時代還是一位運動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健將。後來由於多病，“社交量”不得不受限制，很少出門。</w:t>
      </w:r>
    </w:p>
    <w:p w14:paraId="73EAB56C">
      <w:pPr>
        <w:jc w:val="left"/>
        <w:rPr>
          <w:rFonts w:hint="eastAsia" w:ascii="Songti SC Regular" w:hAnsi="Songti SC Regular" w:eastAsia="Songti SC Regular" w:cs="Songti SC Regular"/>
        </w:rPr>
      </w:pPr>
    </w:p>
    <w:p w14:paraId="6ED5377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【原书第73页】</w:t>
      </w:r>
    </w:p>
    <w:p w14:paraId="5E30078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和杨牧一樣，他最喜歡坐定下來聊天，不像杨牧那樣一面聊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天一面饮酒。在這方面，他不但學識廣泛，而且舌锋凌万，像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是我們這個圈子裹的約翰生博士。他的父親春舫先生兼通好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種西方語文，是一位名劇家和學者。家學的背景，加上和香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港影劇界多年的源，使他在這方面話題無。诗和翻是我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們的同好，也不愁無話。他是紅學專家，一起紅學，我只能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充一位聆者。至於早期的新文學家，尤其是“學院派”的一類，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有不少是他的父執，不然就是早他半的朋友，第一手的經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歷，由他娓娓道來，分外親切動人。他曾告我，有一天他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家裹來了一位客人，笑吟吟地教了他一下午的西洋棋，当時他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還是個小孩子，只覺得那客人然可親，後來才發現他的棋師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竟是大名鼎鼎的胡適。如此類事，我常他記下來發表，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否则任其没，未免可惜。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宋淇谈天地，全興會，所娓娓，往往升級為侃侃，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終於滔滔。他不好動，不能算是“應酬界子”（何懷碩語），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但他交游既廣，涉又多，兼以記性特強，所以話題層出不，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舌锋至处，勢如破竹。這時你最好不要去他的“球”，因為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他運球如飛，不容你插手，不，插嘴的。偶或有客到了球，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正要起步，又被他伸手奪去·這当然不是永遠如此。如果你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得動，他也會注意你，且然而笑的。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像一切文人一樣，宋淇是一位性情中人，情有冷有熱，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正如英文所moods·對於他所的束西，他對不去敷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衍。因此有不少人只能看到他的冷肩。這樣的友而交，令人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想起女诗人狄瑾的名句：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靈魂選選她自己的朋友，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然後將房門關死；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請莫再進她那聖潔的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濟濟多士的圈子</w:t>
      </w:r>
    </w:p>
    <w:p w14:paraId="1D04FA26">
      <w:pPr>
        <w:jc w:val="left"/>
        <w:rPr>
          <w:rFonts w:hint="eastAsia" w:ascii="Songti SC Regular" w:hAnsi="Songti SC Regular" w:eastAsia="Songti SC Regular" w:cs="Songti SC Regular"/>
        </w:rPr>
      </w:pPr>
    </w:p>
    <w:p w14:paraId="1948DA0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【原书第74页】</w:t>
      </w:r>
    </w:p>
    <w:p w14:paraId="30C5003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不知是因為身體的關係，還是腦中經常在轉動着好個念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頭，宋淇即使在好友的面前，有時也似乎心不在焉，甚至瞬間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會没有表情。奇怪的是，你講的話他又很少漏掉。實際上，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他外方而内圆，望之若冷，即之温。他一旦你為友，必然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終身不渝，為朋友打算起來時，比都更周到。這時你才發覺，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先前的冷，只是一層浮冰，一曬就化的。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另一方面，我為宋淇又是一位理性中人，处事很有節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度。我很少看見他大喜大怒，也許喜怒之情一個人只在家人面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前才顯露吧。我有一些初交的朋友，也為我的性情不如在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外田三面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詩文中所表現的那強烈，因而了一口氣。宋淇然多病，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很少见到他欲振無力，反之，起話來，總是氣力贯串，節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奏分明，比起不少健碩之士來，還飛揚得多。奇怪的是，他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然不時生病，又兼行政重任，寫作仍多產。也許病生多了，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“時等於平時”，自多抗拒之道，病菌也日久有了交情，不至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於太為難他吧。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在当代學者之中，宋淇褒分明，口頭美最的，包括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書與吴興華，為國人研究西洋文學，精通西洋語文，罕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能及此二人。吴與華不但是學者，更是詩人，文革之前一直任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一九八四年作者與友人在沙田中大教授宿舍留影</w:t>
      </w:r>
    </w:p>
    <w:p w14:paraId="1664DAC9">
      <w:pPr>
        <w:jc w:val="left"/>
        <w:rPr>
          <w:rFonts w:hint="eastAsia" w:ascii="Songti SC Regular" w:hAnsi="Songti SC Regular" w:eastAsia="Songti SC Regular" w:cs="Songti SC Regular"/>
        </w:rPr>
      </w:pPr>
    </w:p>
    <w:p w14:paraId="3D6623C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【原书第75页】</w:t>
      </w:r>
    </w:p>
    <w:p w14:paraId="267155D7">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北京大學的教授。據文革一起，吴與華便首当其衡，成了最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早的牲品。吴與華是宋淇的同學至友，所以文革之礼，他的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感慨最深。另一位死於文革的學者兼翻家傅雷，则是介於春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舫先生與宋淇雨代之間的世交，可谓“半父執”；所以在另一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方面，傅之視宋淇，也有“半父執”之谊，每次來港，總不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免見面舊。我想宋淇對西洋古典音樂的愛好與了解，和傅家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的世交或為一個因素。他對於西一興趣亦濃，書房壁上所，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正是他親家翁名一家曾景文的作品。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宋夫人文美女士出身於上海的教會大學，兼具傅統女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性之淑與温婉，是我們最敬佩的“嫂夫人”之一。她是作家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宋淇的秘書，又是病人宋淇的看護。我家每次“大”回台省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親，她又為我家照顧小鹦，成了藍寶寶的“鳥媽媽”。藍寶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寶不幸於今年十月一日病死，所以她這小小的頭街也已成為亦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甜亦酸的回憶了。我們次郊游，邀宋淇伉优同去，宋夫人都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因宋淇不適或無暇也放了山海氣之樂。在背後，我们有時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他為“藍子”。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高克毅（筆名喬志高）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和宋淇共同编辑中文大學出版的“叢”英文半年刊，使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它渐赢得國際重視的另一學者，是高克毅。在台灣文壇上，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他的筆名喬志高更為人知，常被作喬治高，令他不樂。不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過高克毅不樂的時候很少，我每次見他，他總是笑吟吟的，傅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播着愉快而開逸的氣氛，周圍的朋友也不知不覺把現代生活紧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張的節奏，放半拍。無中文或英文，他的語調總是那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容不迫，字斟句酌，有時甚至略為沉吟，好像要笑容的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漪一圈圈都開了，才揭曉似地發表結论。有些朋友嫌我話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慢，但高克毅似乎比我又慢小半拍。我未見他發怒或滔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滔。他這種温文和的性情，在駕盤後也流露了出來，一面</w:t>
      </w:r>
    </w:p>
    <w:p w14:paraId="5C9068BE">
      <w:pPr>
        <w:jc w:val="left"/>
        <w:rPr>
          <w:rFonts w:hint="eastAsia" w:ascii="Songti SC Regular" w:hAnsi="Songti SC Regular" w:eastAsia="Songti SC Regular" w:cs="Songti SC Regular"/>
        </w:rPr>
      </w:pPr>
    </w:p>
    <w:p w14:paraId="629DBD2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【原书第76页】</w:t>
      </w:r>
    </w:p>
    <w:p w14:paraId="447D7FC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缓缓開車，一面不和旁座的朋友悠然聊天，於是後座的高夫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人總忍不住要提醒他全神看路。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高克毅是有名的翻家，散文也颇出色。他的英文之好，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之道地，是朋友間公的。最使他感到與趣的三件東西，是新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聞翻、幽默·其實這些是三位一體的，因為新聞不離翻，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，而翻也多笑話。他在新聞界多年，久已養成有闻必錄的習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惯。有一次他和許芥昱來我家作客，席上人聊天，我偶爾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了一個笑話，他欣之餘，竟立刻衣袋中取出記事簿和鋼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筆，記了下來。他和許芥昱旅美都在三十年以上，自然而然也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都修養成西方绅士彬彬有禮的風度，對於婦女總是體貼周到，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殷勤有加，不像束方典型的“大男人”，高據筵首，指天劃地，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對於女主人的精心烹調，藐藐不一·士型的客人，当然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最受主婦的歡迎。那天二绅士坐在我家四女孩之間，一面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女主人的手藝，一面為座的女孩频送菜，一面当然還要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持全桌流行的話題，手目送，無不中節。事後，女主人和四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位小女主人交换意見，對於二绅士都表满意。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蔡濯堂 (筆名思果)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作風於二绅士者，是蔡思果·蔡夫人美國來香港團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圆之前，被迫單身的思果是我家的常客。這位“單身漢”每文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不忘太太，当然不是一個大男人主義者，但是另一方面也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非西化绅士。兩極相權，思果大致上可是一位典型的中國書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生，有些觀念，還有濃厚的儒家味道，迁得可笑，又古得可愛。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今年春末，高克毅从香港飛回美國，宋淇夫人、思果和翻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中心的吴女士去啟德機場送行。上機前，高克毅行西禮向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兩女士虚親颊。不久思果在我家閑，述及此事，有不耦，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再三欺道：“怎可以這樣？当吻人家的太太！”我：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“怎樣？当不行，難道要私下做？”大家都笑起來。過了</w:t>
      </w:r>
    </w:p>
    <w:p w14:paraId="7909826C">
      <w:pPr>
        <w:jc w:val="left"/>
        <w:rPr>
          <w:rFonts w:hint="eastAsia" w:ascii="Songti SC Regular" w:hAnsi="Songti SC Regular" w:eastAsia="Songti SC Regular" w:cs="Songti SC Regular"/>
        </w:rPr>
      </w:pPr>
    </w:p>
    <w:p w14:paraId="10E70AA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【原书第77页】</w:t>
      </w:r>
    </w:p>
    <w:p w14:paraId="27810AD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一會，见思果念念不忘，我便問他：“当時被吻者有不高與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為古人甚？”思果正待分，我紧接下去：“依我看，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根本没事兒，倒是你——（思果：“我怎？”)——心裹有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點羡慕高克毅！”這時，人已經笑成一團。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又有一次，和我存在思果的客裹聊天，他忽然正色道：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“我太太不在的時候，女人是不能進我卧房的！”我存和我交换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了一個眼色，強忍住笑問他：“如果我此刻要進去拿束西呢？”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思果说：“哎！那當然可以。”我存：“我不是女人？”思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果語塞，停了一會，又鄭重其事地向我們宣怖：“女學生單獨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來找我，是不准進大門的，要來，要兩個一起來。”我存：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“這不表示你多定，只表示你没有自信。”思果想了一下，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欺口氣道：“说得也是。”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沙田高士在一起作風雅之谈，如果有宋淇和思果在座，確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是一景。宋淇一定獨話題，眉飛色舞，雄瓣滔滔，這時思果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面部的表情，如響斯應，全依者語之所指而轉變，到酣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處，更是連聲，有如者激起之回音，又像在空中的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警句下面上底線，以為強調。初睹此景的外人，一定以為雨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人在相聲。不過，在不同的場合，輪到思果“做莊”，唇掀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古今，舌動風雷的時候，也足以獨當一面的。到與會淋漓，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題無大小，事無莊，都能引人入勝，不覺星斗之已稀。有一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次在我家，他得起勁，忽然覺得話題有，催眠術中猛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一醒，才發現一連二十分鐘，他侃侃而谈的，竟是他的痔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如何形成，如何變化，又如何治好之後如何復發。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从此對思果這種“迷人的叻”颇有戒心，不過既然迷人，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也就防不勝防。終於又有一次，在夕阳之中，我駕車载思果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去尖沙咀同赴晚宴。上得車來，他的口一開，我的錦心就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茫然了，等到錦心恢復戒心，糟了，車頭忽已對着過海隧道</w:t>
      </w:r>
    </w:p>
    <w:p w14:paraId="424D98CE">
      <w:pPr>
        <w:jc w:val="left"/>
        <w:rPr>
          <w:rFonts w:hint="eastAsia" w:ascii="Songti SC Regular" w:hAnsi="Songti SC Regular" w:eastAsia="Songti SC Regular" w:cs="Songti SC Regular"/>
        </w:rPr>
      </w:pPr>
    </w:p>
    <w:p w14:paraId="0ABC8E7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【原书第78页】</w:t>
      </w:r>
    </w:p>
    <w:p w14:paraId="39A3C6C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的税門。少不得硬着頭皮開過海去，然後七折八，路又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開回來。思果一路道歉，最後更拿出一張十元钞票，要赔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我税。我大笑。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思果是有名的散文家和翻家，這是大家都知道的，但是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外人很難想像他的與趣有多廣。他是虔誠的天主教徒，對天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主教的熟悉是不消的。在中文大學的宿舍裹，他和李達三神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父是居，每星期都要在一起望彌撒，一僧一俗，同為（不同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意義的）單身漢，又是翻和文學的同好，十分相得。此外，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思果最熱中的東西，據我所知，該包括運動，京，方言，書法。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思果每天用在運動上的時間是可觀的，他他年輕時體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質不好，後來勤加才健康起來。也許正因如此，他已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過了六十，一頭鳥絲，仍是“少年頭”。他的運動日程，主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要是长跑和太極拳，有一度還领着一些年輕的“徒弟”如周英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雄、黄維等，然一派教頭。他口他能坐在桌前，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一摒萬念，便入黑甜，等到悠悠忽忽再睁開眼來，已經是五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分，十分，半小時後，而桌前坐着的，又是一個簇新的人了。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這種來去自由任意遠征的“召夢”，我是千年也修不來了，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不要半着無此可能，就算是全横的時候，也不是召夢便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驗的。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没有一次見面思果不谈京，我相信他這方面也不含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糊，是個十足的迷。我只能“相信”，因為今為止他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只開過一次口，而仅有的一次只唱了短短的一段“太平”，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還是千万才勉強别過身去，又推那天嗓子不能作准。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所以他作得了准的藝術至境究竟有多高，我還是不太清楚，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而他再三暗示總有一天要我們足的耳福，仍然是一個预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言。最令我莞爾的一個現象，是在這件事上，思果似乎一直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下不了决心，究竟要自谦還是要自負。所以每次自我分析的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時候，他總不免先自谦一番，他的唱工和琴藝不過爾爾，</w:t>
      </w:r>
    </w:p>
    <w:p w14:paraId="301ADC94">
      <w:pPr>
        <w:jc w:val="left"/>
        <w:rPr>
          <w:rFonts w:hint="eastAsia" w:ascii="Songti SC Regular" w:hAnsi="Songti SC Regular" w:eastAsia="Songti SC Regular" w:cs="Songti SC Regular"/>
        </w:rPr>
      </w:pPr>
    </w:p>
    <w:p w14:paraId="0E33BE7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【原书第80页】</w:t>
      </w:r>
    </w:p>
    <w:p w14:paraId="25C3B18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此外我還他學桐城人和温州人的口吻，也颇真。至於他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的粤語，在此地的“外江佬”之中，要算得上一流的，当然不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像本地人那道地，也無拘無，雅達兼備，在我來，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已經好的了。有一次在“青年文學”颁的講會上，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评判輪流上台。輪到思果，他竟用粤語侃侃講了十分鐘，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出他不是廣束人，欣赏一位“上海人”——本地人習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所有外省人為上海人一—把粤語得這清爽，報以熱烈的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掌聲，且在他原來無意幽默的地方觸發了幽默的契機，引起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滿堂歡笑。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思果“單身”的時候，既是我家的常客，我家的四個女孩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也為他“叨”，又忍不住要下去，且入了迷。叨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為甚會迷人，確也费解。大概因為他娓娓而谈的時候，面部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表情不但複雜，而且總略帶張，話裹的意義乃大為加強，又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常在上下兩句之間安上許多感词一—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一總而言之，這是散文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家的隨風咳唾，筆下既已如此，舌底也不會太走樣的。思果常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在懷内的文章裹，蔡夫人來信總告誠他不要常來我家嘴打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。我存和我都不以為然，為這觀念太“老派”了。單身漢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吃雙身漢，是天經地義。單身漢去朋友家作客，不但分享那家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人的天倫之樂，也带給那家人新奇的樂趣，要恩惠，也是互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惠的。王爾德：“婚後的日子，三人始成伴，兩人才不算。”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其實許多夫婦最歡迎單身的客人，因為單身漢最自由，所以最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好招待，又最寂寞，所以最易感動。何况思果又是這矛盾，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矛盾得這有趣的一位客人？所以我有一次忍不住對他：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“不要再叨了。你吃我一席酒，我你一席谈，哪一樣更美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味，知道？有甚打呢？”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陳之藩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思果叨，陳之藩寡言。其間的對照，似乎也是他們散</w:t>
      </w:r>
    </w:p>
    <w:p w14:paraId="20701BEE">
      <w:pPr>
        <w:jc w:val="left"/>
        <w:rPr>
          <w:rFonts w:hint="eastAsia" w:ascii="Songti SC Regular" w:hAnsi="Songti SC Regular" w:eastAsia="Songti SC Regular" w:cs="Songti SC Regular"/>
        </w:rPr>
      </w:pPr>
    </w:p>
    <w:p w14:paraId="6CB29D1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【原书第81页】</w:t>
      </w:r>
    </w:p>
    <w:p w14:paraId="62B4387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文風格的對照。散文家陳之藩不但寡言，似乎終於無言了。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好多年不再見他的新作，但他的《旅美小簡》等書仍然炙人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口。今年年初他韩國回來，立刻與冲冲地來找我：“我去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了板門店！雨英里寬的非軍事地带之内，居然住了一些老百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姓，生活反而分外安全，那裹面的飛禽走獸也自得其樂。兩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比赛的旗杆高，真。我們下了游車，也不許輕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妄動，連手臂也不許隨便起來，否则對面就一槍打過來！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你一定得去看看，看了准會寫诗！”我：“散文也可以寫啊，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你還是來一篇散文吧。”第二天高信疆打長途電話給我，我乘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機告他陳之藩有這一篇散文可寫，不妨一邀。想來稿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高手如信疆者，也卸不出一個結果來。陳之藩真是世界上最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懒的散文家。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識之藩，已經有二十六、七年了，大概是吴炳鐘介绍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的，後來在梁實秋先生家裹好像也見過次，來往不，不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上有多少私交。只記得当時他在國立编馆任職，常一些英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國浪漫派的诗在報刊上發表，又是一位張秀亞迷，把她的散文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集買了好多册來送給朋友共赏。他在北方讀大學的時候，更是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一位典型的文藝青年，常和胡適、沈文等人通信，所以存信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很多。梁先生他為manofletters。後來他遠去美國，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我們也就很少見面。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一年半以前，之藩接中文大學之聘，从休士敦來此地任講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座教授，教的不是文學，是電子學。之藩在國外成了科學學者，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在國内是文學名家，這種雨凄生命是令人羡慕的。当今台灣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的文壇上，能如此出入科、文之間的，除了張系國之外，我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一時還想不起第三人來。英國小家兼科學家史諾子爵在《雨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型文化與科學革命》一書中，慨欺传統的人文和現代的科學鴻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溝日深，宜有橋梁以通雨岸。若之藩者，誠可谓manoftwo</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cultures，可惜他近年只發表科學文，荒了文學園地。</w:t>
      </w:r>
    </w:p>
    <w:p w14:paraId="52015688">
      <w:pPr>
        <w:jc w:val="left"/>
        <w:rPr>
          <w:rFonts w:hint="eastAsia" w:ascii="Songti SC Regular" w:hAnsi="Songti SC Regular" w:eastAsia="Songti SC Regular" w:cs="Songti SC Regular"/>
        </w:rPr>
      </w:pPr>
    </w:p>
    <w:p w14:paraId="24B2D38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【原书第82页】</w:t>
      </w:r>
    </w:p>
    <w:p w14:paraId="6087247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其實像他這樣的通人，應該像系國那樣多寫一些“通文”，來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兼善雨个天下才是。沙田七友是七座冰山，之藩之為冰山，底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部恐更大於其他六座。他的科學家那一面，對我來，已經不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是冰山之麓，而是潜水艇了。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不谈山，且看山頭。之藩好像來不寫文學批，但自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有一套武的見地。夏志清琦君时，為散文家必天生好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記性，才能把件往事，一片景色，在感性上交代，使一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切細節歷歷在目。之藩，記性好了便做不成散文家，因為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熟憶古人的名篇警句，只有束手束，自惭形，無補於創造。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沙田当居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有一次之藩直語思果，他早期的散文勝於近期，思果以為知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音。兩位散文名家，一坦率，一谦逊，實在古德可風。又有一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次他在山坡上遇見我，我新發表的“菊颂”很有意思，“風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紅妆”那一句刺得最好。我：“給你看出來了。”他：“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都看得出來。”後來他又指出“北望”裡面寫到天安門的一句，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以為有预言之功。我那只是巧合了。那句诗是這樣的：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月，是盤古的瘦耳冷冷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在天安門的小小喧華之外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俯向古神州无的寧静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這首詩寫於一九七六年二月，不久就發生了四五天安門事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件，可谓巧合，也可是冥冥之中心有所感吧。不過四五事件，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在清明之次日，正是陰三月初六，那時的弦月恰如一双瘦耳。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之藩在中文大學的宿舍，正好在我樓下，也是有緣，得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以時常見面。至於陳夫人王節如女士，一半時間住在台北，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一半時間來香港陪他，所以较少见面。日子久了，才發現之藩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獨來獨往，我行我素，而又大節不逾，小節不拘，直是魏晋名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士風標。中文大學依山面海，自成天地，没有一條路不隨山勢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環，没有一扇窗不開向澄碧。之藩一見就大為動容，“要</w:t>
      </w:r>
    </w:p>
    <w:p w14:paraId="443915B0">
      <w:pPr>
        <w:jc w:val="left"/>
        <w:rPr>
          <w:rFonts w:hint="eastAsia" w:ascii="Songti SC Regular" w:hAnsi="Songti SC Regular" w:eastAsia="Songti SC Regular" w:cs="Songti SC Regular"/>
        </w:rPr>
      </w:pPr>
    </w:p>
    <w:p w14:paraId="5FF1E6C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【原书第83页】</w:t>
      </w:r>
    </w:p>
    <w:p w14:paraId="54098E7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知道這美，早就來了。我去過各國的名大學，校舍，中大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平平，校園，中大是一流的。”他有糖尿症的初兆，醫生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要他少吃糖，多走路，因此山路之上經常见到一位穿浅咖啡西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服的中年教授，神思恍惚，步伐缓，然獨行而來，獨行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而去。我在路上遇到他，十有六七他見不到我。不知他成天心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裹想甚，也許是在想他的電子學吧，如是则说了出來我也不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懂。至於甜食，理上他不敢嘴，實際上心往之，時常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然城裹大包小盒地拎着糕點回來；其中最得意的一式，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是家鄉風味的老式蛋糕，有小碗那大，上面嵌些剥光的瓜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仁。這東西也是我父親的“上品”，記得我小時候也愛吃的，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不知之藩在甚店裹發現了，喜之餘，買了無數回來，每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次響客，總要隆而重之而張之地再三推万，唯恐朋友印象不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深，且又以身作则，啖之咽咽，味之津津，真是可笑又可愛。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·79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有一次他照例九龍搬了大批點心回來，又照例被太太万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了一頓。為了釜底抽薪，趁他不在的時候，陳夫人把那些湯圆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和糕餅之類一股腦兒提上楼來，送給我家。之藩好吃，是不爭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之事。他自有胃而無底，烙餅數張，子數十，悉數吞下，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肚裹毫無動靜，事後還要灌湯茶，也不覺有甚反應。思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果的自我催眠，之藩的無我食量，簡直一為夢神，一為灶仙，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我這凡是修不來的。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之藩為人，想的比的多，的又比寫的多。這樣其實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很好。如果有一個人，寫的比的多，的又比想的多，不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可怕？人餐宴或聊天的時候，他總静坐着，得多，得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少，即使在的時候，他也似乎不太專注，也不會漏掉一句。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在太太面前，他更其如此，總是把發言權給太太，一任太太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向朋友大他的恍和糊塗，且带着超然的微笑随人反躬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自嘲。他太太來，他没有買對過一樣東西，不是東西不合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用，便是價太贵。有一次他買了件衣服給太太，太太居然</w:t>
      </w:r>
    </w:p>
    <w:p w14:paraId="5C957C5E">
      <w:pPr>
        <w:jc w:val="left"/>
        <w:rPr>
          <w:rFonts w:hint="eastAsia" w:ascii="Songti SC Regular" w:hAnsi="Songti SC Regular" w:eastAsia="Songti SC Regular" w:cs="Songti SC Regular"/>
        </w:rPr>
      </w:pPr>
    </w:p>
    <w:p w14:paraId="2DC3ACF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【原书第84页】</w:t>
      </w:r>
    </w:p>
    <w:p w14:paraId="2A69C7C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他挑得好，他立刻又為她買了一件，颜色和款式跟第一件完全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相同。不他在科學和文學上有多少成就，在太太眼裹，他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來没有成熟過。對於太太親切的呵斥，他總是孩子一般欣然受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之，不反。我想，太太大半是在後台看，是不作與鼓掌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叫好的。在太太們的眼裹，世界上有個丈夫是成熟的呢？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陳夫人出身旗人世家，小時候住在哈爾演，三十年前初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來台灣的時候，也在國立编館任職，乃與之藩結了姻緣。她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颇通俄文，能票京，還做得一手好菜，尤其是北方的麵食。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俄文一道，無人能其奥。我學過兩星期的一點俄文，在健忘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之裹只剩下了半打單字，連發問也不資格。京一道，自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有熱切的票友如思果者向她探虚實，一探之下大為佩服，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她碼文之熟不消了，隨口哼一段例更有味。至於厨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藝，当然有口共赏，只需粗具嘴的條件就行。兩家來往，只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要走十八級楼梯，所以我存常下楼去，跟她學烤烙，包子，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端上桌來，果然香软可口。之藩则奔走灶下，穿梭於二主婦之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間。他的手藝也有一套，據是因為曾在軍中掌厨，早有訓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之故，這又是《旅美小簡》的讀者想像不到的了。</w:t>
      </w:r>
    </w:p>
    <w:p w14:paraId="581F32E8">
      <w:pPr>
        <w:jc w:val="left"/>
        <w:rPr>
          <w:rFonts w:hint="eastAsia" w:ascii="Songti SC Regular" w:hAnsi="Songti SC Regular" w:eastAsia="Songti SC Regular" w:cs="Songti SC Regular"/>
        </w:rPr>
      </w:pPr>
    </w:p>
    <w:p w14:paraId="38C04E9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【原书第85页】</w:t>
      </w:r>
    </w:p>
    <w:p w14:paraId="15AAEC1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胡金铨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無靠我家或之藩家阳台的杆，都可以俯眺藍汪汪的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吐露港，和對岸山勢起伏的八仙嶺，很少人知道，山麓那一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條條浅黄色的印痕，正是胡金铨拍“迎春閣之風波”所用的一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場外景。走近去看，就發現那些黄印子原來是為了建造船灣淡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水湖挖山填海的遗，有些地方，像切蛋糕那樣，露出有棱有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角的黄土，面也颇開，金铨靈機一動，就點化為群侠決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的“沙場”了。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我知胡金铨其人，是“龍門客栈”開始的。當時我和一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般“高眉”人士一樣，以不看國片自高，直到有一天，全城的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人都在论“龍門客栈”，我如果再不去看，和朋友谈天時，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就成了“題外人物”，只好在一隅傻笑了。一看之下大為倒，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从此對國片刮目相看，金的片子更不放過。除了早期的“大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醉侠”之外，他的片子我全看過，有的甚至看過兩遍。析金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铨影藝的文章很多，我意自撰一词，他為“儒導”。這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“儒”字，一方面是指儒家的忠義之氣，一方面是指讀書人的儒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雅之氣。金铨片裹的侠士都有這一點儒氣，而金铨自己，平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日就好讀書，常與作家往還，不但富於書卷氣，拍起片來，更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是博史籍，遍查典章，有學者氣·就算放下電影，金鈴也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别有他的天地。他的中英文修養都高，英文得漂亮，中文筆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下也不含糊，著有评析老舍的專書。難怪最後找太太時，也找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了一位女作家，不是一位女演員。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金铨善用演員之长而演員之短，徐楓如果没跟金铨，未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必能展所長。六年前的夏天，我从台灣去澳洲，在香港轉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機，小停數日。金铨接機，把我安置在他公司的宿舍裹，他自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己不知去向。一覺醒來，才發現走廊對門而住的，竟是正在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拍“忠烈圖”的徐，還承她招呼我用早餐。当時我尚未看過</w:t>
      </w:r>
    </w:p>
    <w:p w14:paraId="75AF1A32">
      <w:pPr>
        <w:jc w:val="left"/>
        <w:rPr>
          <w:rFonts w:hint="eastAsia" w:ascii="Songti SC Regular" w:hAnsi="Songti SC Regular" w:eastAsia="Songti SC Regular" w:cs="Songti SC Regular"/>
        </w:rPr>
      </w:pPr>
    </w:p>
    <w:p w14:paraId="0F18E80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【原书第86页】</w:t>
      </w:r>
    </w:p>
    <w:p w14:paraId="33ACCAA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徐楓在台下不算頂美，但在金铨的裹，是眉間英氣的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冰美人，那英氣，給微翘的鼻子婉婉一托，又透出分柔，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她的角色，也是話少而動作多，結果非常有效。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金铨拍片之真，是有名的。有一次他，在“侠女”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拍攝時，為了需要古宅空庭蘆萧萧的那一股荒味，他寧可歇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·個月，等蘆长高了再拍。這次他去韓國拍“空山靈雨”和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“山中傅奇”，天寒地凍，補給維，吃足了苦頭。其中一場外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景在汉城郊外的一处古，叫做收將台，發現設有建台何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年之類的英文明，不堪入鏡·金铨急他太太鐘玲在港找些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余田气迪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元朝的文告資料，以便書寫揭示，將那眼的英文遮去。我為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他們在中大的圖書馆借了一本《元典章》，結果韓國当局又不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准張貼，金铨只好弄一棵甚樹來住，才算解决。這当然只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是他面對的一個小問題，已人折騰半天，亦可見導之難。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好在新婚之後，内外都添了得力助手，鐘玲不但做了主婦，更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成了他的编劇，寫了“山中傅奇”的本。現在輪到心焦的影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迷，包括沙田友，來等新片上演。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我和金铨也不常见面，大概一年只有三、五次。席上宴餘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他谈天，可一景。金铨是一個神氣活現的小個子，不知為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甚，我來見他沮丧過。他最愛穿有Safari字樣的浅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色装，把新剃後下巴上一片青青的椿得分外鮮明。他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演員做到導演，在影劇天地裹不知翻過多少斗，口才又好，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起故事起人物來，濃眉飛揚，大眼圆睁，上的表情大有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可觀。他交代故事總是一氣呵成，勢如破竹，番免起落便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已畫龍點晴，到了終點。他一面，一面繪聲圖影，一張嘴分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成兩個人，此問彼答，你呼我應，也不知怎忙得過來的·這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種獨角相聲是他的技，不但表情逼真，而且跳接迅快，你一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分神，他已經完了。在我記憶之中，好像只有梁實秋先生能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有一比。這樣子的人，方言一定也不含糊的，金铨当然不例外。</w:t>
      </w:r>
    </w:p>
    <w:p w14:paraId="721A170E">
      <w:pPr>
        <w:jc w:val="left"/>
        <w:rPr>
          <w:rFonts w:hint="eastAsia" w:ascii="Songti SC Regular" w:hAnsi="Songti SC Regular" w:eastAsia="Songti SC Regular" w:cs="Songti SC Regular"/>
        </w:rPr>
      </w:pPr>
    </w:p>
    <w:p w14:paraId="2651F3B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【原书第87页】</w:t>
      </w:r>
    </w:p>
    <w:p w14:paraId="17357BC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他學上海和揚州的口音，每次都逗我存和我發笑。其實鐘玲口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也很靈便，只是不像他這愛演谐角了。可是智者千，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必有一失。金铨也有不濟的時候，那便是醉酒之後。我至少見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他醉過兩次，不酊，也不止微，形之於外的，是目光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邂滞，像照相時不幸眼皮將閣未閣的那種表情，而且言語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懦，反應不准，像一架失靈的高能電腦。有不信，我有照片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劉國松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金铨常醉，事竟由於飲，其實他是颇有酒量的。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朋友之中最不善飲到了滴酒颜之境的，首推劉國松·画家善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饮，中外同然，唯獨我们這位大家，一口尚未落肚，玉山早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已然。此人氣壮聲洪，起話來，一口剛劲的山東鄉音挟豪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笑以俱下，不论有理無理，總能先聲奪人。打起長途電話來，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也是一千里，把一刻千金的單全不在心上。可惜处處豪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放，除了杜康，朋友提壶酒的紧要關頭，總是死命着酒杯，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真應了小杜的一句“唯覺尊前笑不成”。煙是更不抽的，所以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我常笑他，不雲不雨，不成氣候。只怪他腸中没有酒，鼻中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没有煙，除了苦笑，也莫可奈何。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沙田七友之中，第一近自然是樓下的之藩，其次就是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對面宿舍高楼九楼的國松了。只要隔着院落看他窗口有無燈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火，就知道畫家在不在家，連電話也無打。他一人獨住，也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是一個有妻、有期的單身漢，所以也成了我家的常客，有時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更過來同赏電視。其實我們真正共享的，是世界各地來的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朋友一一台灣的何懷硕、林文月，美國來的許芥昱、杨世彭、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許以祺，意大利來的萧勤，澳洲來的李克曼，我們此呼彼應，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顷刻之間便聚在一起了。單身的遠客往往就住在國松的樓上，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同寝共餐，旬日流連。許芥昱和李克曼都先後住過。李克曼“</w:t>
      </w:r>
    </w:p>
    <w:p w14:paraId="5236733C">
      <w:pPr>
        <w:jc w:val="left"/>
        <w:rPr>
          <w:rFonts w:hint="eastAsia" w:ascii="Songti SC Regular" w:hAnsi="Songti SC Regular" w:eastAsia="Songti SC Regular" w:cs="Songti SC Regular"/>
        </w:rPr>
      </w:pPr>
    </w:p>
    <w:p w14:paraId="45C302B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【原书第88页】</w:t>
      </w:r>
    </w:p>
    <w:p w14:paraId="206FEAD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單”的那天，不巧我正忙别的事情，只在他行的上午匆匆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一唔。他把自己主编的《四分儀》（Quadrant）月刊中國專号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送我一本，問我對中國大陵近日的“開放政策”有何看法。我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：“你是專家，怎問我？”他的看法仍是存疑，且為海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外有些中國人的樂觀未免早熟。許芥昱好像住得久些，又值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我较為得聞，有緣相與盤桓。我的照相簿之中，還有他和我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家藍寶寶合影的一帧，最是可珍。他在單身漢的空房單，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兩個單身漢在一起不成雙，我對國松，他的寓所可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為“單號”。那一陣子只见單身漢出雙入對，許公的銀髯飄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爱田白姆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飄，劉郎的黑茁茁，兩部子彼此掩護，我和我存窗眺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見，總不免感到好笑。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國松唇上那一排短不難看，只可惜坐如此的戟鬃竟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不解痛飲，真是虚張聲勢了。他為甚想起要蓄，事先有未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取得太太同意，非我所知。五年前我也曾放下剃刀，一任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自由發，養了兩個禮拜，鏡子裡看來似乎也有點模了，我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存倒没甚，只是姑息地好笑，被尚看见，笑我黑白二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毛，不統一。一沮之下，付與無情的锋刀。但每次見到國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松，在五官之外無端又添上半官，雄瓣滔滔之際，唇張揚，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還是可羡的。國松鲁人，一次在宴請懷硕的席上，大家他做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鲁男子，他欣然受之。國松交友和話，多是直來直往，確為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粗線條作風。他在寓所請吃牛肉時，人多而家具少的大空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上，他一個人的直嗓子響遏行雲，壓倒一屋子客人混沌的噪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音。在他的功過表上，世界上似乎只分好坏兩種人，一目了然，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倒也省了不少事。方言的本领也很有限，旅港六、七年，廣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東話依然水皮，比思果和金铨顯然不足。但是他的水墨山水，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雲缭煙，峰迥嶺轉，或则球碧落，月浮青冥，造化之勝悉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來腕底，顯然需要千的機心，不是一位鲁男子可以打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撞出來的。介於兩極之間，我始終不能定哪一個是他</w:t>
      </w:r>
    </w:p>
    <w:p w14:paraId="217824D2">
      <w:pPr>
        <w:jc w:val="left"/>
        <w:rPr>
          <w:rFonts w:hint="eastAsia" w:ascii="Songti SC Regular" w:hAnsi="Songti SC Regular" w:eastAsia="Songti SC Regular" w:cs="Songti SC Regular"/>
        </w:rPr>
      </w:pPr>
    </w:p>
    <w:p w14:paraId="7C670DB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【原书第89页】</w:t>
      </w:r>
    </w:p>
    <w:p w14:paraId="54F86CE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那呦喝的鲁人，或是超逸的画家。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初識國松，忽忽已是二十年前的事了，於今回顧，前歷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歷在心，好像只是上星期的事情。當時他自然没有灰，我也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不見斑，他是扎求存的家，我也是出道未久的青年诗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人。雨股剛剛出山的泉水，清流浣，都有奔赴大海的雄心，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到了歷史轉折的三角河洲，自然便合流了。最近之藩還向我問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起許常惠的近况，他：“见到你和國松在一起，就想起常惠。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以前你們三位一體，老在一塊兒的。”之藩的是十六、七年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前的“文星時代”。那時三人確是常在一起，隔行而不隔山的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三泉匯成一水，波濤相激，礁石同当，在共有的雨岸之間向前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推進，以寻找中國現代文藝的出海口相互勉。当時台灣的文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藝颇尚西化，我们三人的合流多少成為一股逆流。無在創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作或理上，我們都持，學習西方的文藝只是一種手段，創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造中國的現代文藝才是終極的目標，至於本土的傅统，不能止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於承；必推陳出新，處求變·這一番大話当然是高的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理想，能做到分也不敢，不過三個人未背初衷，都在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找各自的，也許最後仍是共同的出海口。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我常覺得藝術家有兩大考，一是中年，一是成名。往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往，兩者是一而二的。許多藝術家少壮時才思焕發，一鼓作氣，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也能有所創造，但蕴藏不厚，一到中年，便無以為了。我相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信一個人的藝術生命也會有更年期的。變，變通，恐怕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是每位藝术家早要面的挑吧。至於成名之為考，對藝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術家而言，恐亦不下於失败。失败能使藝术家沮丧，但不成名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不等於失败，成名也不一定就是成功。失败固能使人氣，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成名也能使人滿足，满足於已有的一切，满足於穩定的地位和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安逸的生活，满足於重複成名作的風格。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國松在國際藝壇上享磐日隆，今年夏天更以亚洲分會长的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身分出席在澳洲亚德雷城行的國際美術教育協會會，在</w:t>
      </w:r>
    </w:p>
    <w:p w14:paraId="2A3DE115">
      <w:pPr>
        <w:jc w:val="left"/>
        <w:rPr>
          <w:rFonts w:hint="eastAsia" w:ascii="Songti SC Regular" w:hAnsi="Songti SC Regular" w:eastAsia="Songti SC Regular" w:cs="Songti SC Regular"/>
        </w:rPr>
      </w:pPr>
    </w:p>
    <w:p w14:paraId="61E913B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【原书第90页】</w:t>
      </w:r>
    </w:p>
    <w:p w14:paraId="44F5968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該城與墨爾本行個人畫展。前述的雨大考之中，第一個考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國松当可通過，因為他早已進入中年而仍創作不。第二個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考能否通過，尚有待時間來印證。我深深感到，逆境難处，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顺境更不易。這年來國松新作的風格似乎變化不大，技巧的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經營似乎多於意境的拓展。从山水的視覺到太空的視覺，曾是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他的一大突破，但太空視覺之後呢？我期待着另一次的突破。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二十年前，我们每次见面，總看得出他正在釀新作，熱中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於畫理的探讨。現在這種氣氛似乎淡了。他当初的友全散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了，载的“方”也不再威臂他一目前他所處的是一種“危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爱田面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的順境”。我深深懷念前的日子。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我家厨房的碗橱裹，有一双長胖肚的七寸小瓶，外褐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釉，裹面盛的是我自製的茱萸酒，用辛辣的茱萸子泡在绍興酒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裹配成。兩年前的重九，維剛美國回港，來中文大學任教，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我邀他和太太江寧來家吃饭，便開樽以響新科博士。酒味颇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烈，主客又皆不善飲，半樽而止。後來向我存索饮，便叫它做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“維酒”，她也知道是何所指。客壁爐之上，有一條黑石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的搁板，纷然列的飾物珍玩之間，有三件陶磁小品最富紀念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價值，因此最逗我巡的目光。中間的一件是丹人魚公主石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上踞坐的磁像，色調鮮浅，輪廓温柔。右也是丹特產的磁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像，狀為農家少女跪地為母牛奶，那母牛回過頭來，親切地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對着少女，更越過她低俯的頭上，望着海底上來的人魚公主。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兩件磁器都是我哥本哈根带回來的。左的陶藝，则是诗仙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李白半倚在石几之上，右手管臨纸，微揚的部將目光投向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遠处，似待詩興之來，而身畔隆然，正是一美酒。詩仙鳥帽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青衫，風神朗爽，长髯飄飄欲動，真有出之想。但他目光所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及，也正是那撩人遐思的人魚；這安排，似乎對李白有點失</w:t>
      </w:r>
    </w:p>
    <w:p w14:paraId="18481383">
      <w:pPr>
        <w:jc w:val="left"/>
        <w:rPr>
          <w:rFonts w:hint="eastAsia" w:ascii="Songti SC Regular" w:hAnsi="Songti SC Regular" w:eastAsia="Songti SC Regular" w:cs="Songti SC Regular"/>
        </w:rPr>
      </w:pPr>
    </w:p>
    <w:p w14:paraId="6C1191E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【原书第91页】</w:t>
      </w:r>
    </w:p>
    <w:p w14:paraId="42C9F99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敬，不過禮教原不為诗仙而設，果真诗仙邂逅水靈，也許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之餘，一首七立而就，也未可知·這妙的陶像是維和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國彬雨對伉优送我的生日禮物，鼓我一一多多寫詩，不是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多窥人魚。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詩，正是維、國彬和我的文字因緣。也是我和千萬朋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友，識與不識的文字因緣。“太初有字，神其倡之，即字即神。”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約翰福音開卷的名句，正好借喻來做我的。我和維相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識，也是字開始，因字而及人的。該是“文星時代”的末期，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維還在新亞書院讀書，看過我的作品，在香港的刊物上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用游之夏的筆名撰文介。一九六九年春天，我來港開會，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绍銘邀我到崇基演講，維也在座中。後來他和十位青年作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者去富都酒店看我，面對全是陌生的孔，又且忙於答問，同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時也弄不清黄維就是游之夏，匆匆一未把“字”還原為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“人”。那年秋天，也是巧合，他香港，我台灣，都去了美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國；他遠征奥克拉荷馬的靜水鎮，修習新聞，我高凄丹佛，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兩地相去約六百英里。第二年的感恩節，他駕了白色的科維爾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（Corvair），迢迢水鎮北上丹佛來看我，正值商禽等位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朋友也从愛奥華來，一時熱常，歡三日才依依别去。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記得相聚的第二天，主人带客登落大山游紅石劇場，我駕自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已的鹿軒（lmpala）载着家人前導，維别載着客後隨。落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山高坡峻，果然名不虚傅，到了半山，原來的鹅毛小雪密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起來，繁要關頭，正如維所心，那老車科維爾忽然尾揚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白煙，顯然引擎過熱，只好快熄火，推向路旁。最後總算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開去一家加油站，留車待修。人不氣，改乘鹿軒登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高赏雪，然後由我分雨次载家人和客人回去丹佛，足足了一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天。後來在中文大學同事，維又駕了一老爺白車，謹慎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事，足了心。所以記憶裹的維，總是一位策顽困頓道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途的士。不料近日他一氣之下，逐走老，牵來新，</w:t>
      </w:r>
    </w:p>
    <w:p w14:paraId="742E1D63">
      <w:pPr>
        <w:jc w:val="left"/>
        <w:rPr>
          <w:rFonts w:hint="eastAsia" w:ascii="Songti SC Regular" w:hAnsi="Songti SC Regular" w:eastAsia="Songti SC Regular" w:cs="Songti SC Regular"/>
        </w:rPr>
      </w:pPr>
    </w:p>
    <w:p w14:paraId="5D74CEB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【原书第92页】</w:t>
      </w:r>
    </w:p>
    <w:p w14:paraId="22DD7B3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唤我下楼相馬。原來是一湖色的可睇娜（Cortina），从此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生風，變了快樂士。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在美國見到維時，他還是一個飄泊的單身漢，學業未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成，所修亦非所好，容颜不算豊满。兩年前在沙田重逢，這一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切都變了。他胖了起來，不但結了婚，且做了一個小女孩的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爸爸。太太江寧出身於台大中文系，人極清雅，正怀着第二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個孩子。維在俄亥俄州立大學獲得文學博士學位，現任中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文系講師，颇受學生歡迎。也許在他眼裹，我的變化更多一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九年前那位中年作家早生了華髪，湖海豪氣，山河鄉心，一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余田白西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半得向早的詩文風裹去追寻了，所幸者，手裹的這支筆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缪思尚未讨還。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維體貌既豊，亦有减胖之意，一度與周英雄等少壮派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拜在思果門下，勤習太極拳法，不知怎的，似乎未見實效。所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以他最怕熱，夏天來我家作客，全家都感到紧張，深恐熱了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他。他坐在那裹，先是強自忍住，一任汗出如蒸，而坐立不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安，皇四顧，看是否仍有一扇窗在他和清風之間，未開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，終於忍不住站了起來，把所有的窗户逐一扭開，到再扭便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的程度，好像整個房間患了恐症（claustrophobia）一般。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其實這時户外無風的喜訊，他這樣做，除了汗出加劇之外，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毫無益處，主人看了，心裹更熱。其實釜底抽薪之法，端在减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胖，如能减到我這般瘦，問題自然消失一到了那時再心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冬天怕冷，也不算，何况亞熱带原就冬短夏长。看到維怕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熱，我就想到紀曉和乾隆之間的趣事。如果我言不差，只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怕維不容易瘦回去了，加以他性情温厚，語調在深邃富足之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餘有金石聲，乃是壽微，很有希望在晚年做一個達觀而發福的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文豪。也許正因自己太瘦，潘意識裹總覺得文豪該胖，像約翰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生、柯立基、和蔡斯德敦那樣才好，至於瘦子如萧伯納、乔艾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斯者，分量總像輕些。</w:t>
      </w:r>
    </w:p>
    <w:p w14:paraId="46BB2E7F">
      <w:pPr>
        <w:jc w:val="left"/>
        <w:rPr>
          <w:rFonts w:hint="eastAsia" w:ascii="Songti SC Regular" w:hAnsi="Songti SC Regular" w:eastAsia="Songti SC Regular" w:cs="Songti SC Regular"/>
        </w:rPr>
      </w:pPr>
    </w:p>
    <w:p w14:paraId="289CF46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【原书第93页】</w:t>
      </w:r>
    </w:p>
    <w:p w14:paraId="23E855F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這話不是全然滑稽。今日台港和海外年輕一代的文學學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者，人才濟濟，潘力甚厚，只要中國不，前途是十分樂觀的。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維正是其間的中。思果常對我，他和英雄、國彬、維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交接，常於他們的潜厚與淹通，宋淇對他們也具厚望。維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出身新亚中文系，復佐以西洋文學之修養，在出身外文復回歸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中文的一般比较文學學者之間，算是一個數。他動筆既早，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筆又勤，於文學批不但能寫，抑且敢言，假以時日，不難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成為現代文壇有力的聲音。對於诗，他久有一份崇敬與熱愛，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不但熟研古典诗，更推而廣之，及於早期的新詩和台港兩地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的現代诗。在香港文學界，了解關心兩地詩運的青年學者，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像維這樣的不多見。他析古典诗的《中國詩學横》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一書，已經留下颇深的印象，博得若干好，至於散篇的文章，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像對於鄭愁予和黄國彬的评析，也详而有见地，與一般泛述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·89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草的短文颇不相同，將來成專書，当有健康的影響。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沙田七友之中，只有維是粤人，且最年輕。或有“勢奴”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（snob）之吒而怪之，彼何人哉，乃附六友之末？在此我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要聲明，這只是與至記趣的长篇小品，近於英人隨筆的促膝筆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谈，所familiaressay者是也，初非月旦人物品文章之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學術文，所以双字片言及於價值判断者，都不脱主觀而带感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情。何况波浪相推，今之後浪，他日終成前浪，代有才人，百</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年而後，究竟是龍頭，是骥尾？至於友而七，也只是取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其吉數，成動而已。此後有緣，或竟廣而充之，變成八友、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九友，至於十二友之多，亦未可知。</w:t>
      </w:r>
    </w:p>
    <w:p w14:paraId="4B8758DD">
      <w:pPr>
        <w:jc w:val="left"/>
        <w:rPr>
          <w:rFonts w:hint="eastAsia" w:ascii="Songti SC Regular" w:hAnsi="Songti SC Regular" w:eastAsia="Songti SC Regular" w:cs="Songti SC Regular"/>
        </w:rPr>
      </w:pPr>
    </w:p>
    <w:p w14:paraId="7751C79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【原书第94页】</w:t>
      </w:r>
    </w:p>
    <w:p w14:paraId="17D79C5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第十一篇記憶像鐵軌一樣長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我的中學時代在四川的鄉下度過。那時正当抗载，號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天府之國的四川，一寸鐵軌也没有。不知道為甚，年幼的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我，在千山萬嶺的重圍之中，總愛對着外國地圖，往去遠方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游歷，而且覺得最浪漫的旅行方式，便是坐火車。每次見到月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上有火車在野奔驰，曳着长煙，便心隨煙飄，悠然神往，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幻想自己正坐在那一排长窗的某一扇窗口，無的風景為我展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開，目的地呢，遠在千里外等我，最好是永不到達，好我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永不下車。那平行的雙軌一路天疾射而來，像遠方伸來的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雙手，要把我接去未知；不可久視，久視便受它催眠。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·記憶像鐵軌一樣長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鄉居的少年那神往於火車，大概因為它雄偉而修長，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軒昂的車頭一聲高啸，一節節的車厢跟進，那氣派真是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人。至於輪軌相激枕木相應的節奏，初则而慷慨，则單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調而催眠，也另有一番情。過橘時俯瞰深谷，真若下臨無地，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虚而行，一颗心，也志志怎怎呆在半空。黑暗迎面撞來，当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頭罩下，一點准備也没有，那是過山洞。魂未定，雨壁的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聲動不，你已經愈陷愈深，衡進山的盲腸裹去了。光明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在山的那一頭迎你，先是一片幽昧的微熹，疑不决，万地天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光豁然開朗，黑洞把你吐回給白。這一連串的經，从到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喜，中間還带着不安和神秘，歷時短而印象很深。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坐火車最早的記憶是在十。正是抗第二年，母親帶我</w:t>
      </w:r>
    </w:p>
    <w:p w14:paraId="454D0089">
      <w:pPr>
        <w:jc w:val="left"/>
        <w:rPr>
          <w:rFonts w:hint="eastAsia" w:ascii="Songti SC Regular" w:hAnsi="Songti SC Regular" w:eastAsia="Songti SC Regular" w:cs="Songti SC Regular"/>
        </w:rPr>
      </w:pPr>
    </w:p>
    <w:p w14:paraId="3F6B54F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【原书第95页】</w:t>
      </w:r>
    </w:p>
    <w:p w14:paraId="0B9EEAA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从上海乘船到安南，然后乘火車北上昆明。滇越鐵路與富良江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平行，依着横山服蹲踞的餘勢，江水滚滚向南，車輪向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北。也不知越過多少橘，穿過多少山洞。我靠在窗口，看了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百里的桃花映水，真把人看得眼紅、眼花。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入川之後，剛亢的鐵軌只能在山外遠遠喊我了。一直要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等勝利還都，進了金陵大學，才有京滬路上疾的快意。那是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大一的暑假，隨母親回她的故鄉武進，鐵軌無，伸入江南温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柔的水鄉，柳絲弄晴，輕輕地撕着麥浪。可是半年後再坐京滬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路的班車東去，不再中途下車，而是直達上海。那是最哀傷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的火車之旅了：紅旗渡江的前夕，我們皇離京，還是母子同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行，幸好兒子已經長大，能照顧行李。車厢得像滿滿一盒</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火柴，可是乘客的四肢無法像火柴那排得平整，而是交肱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叠股，摩肩錯臂，互補着虚實。母親還有座位。我呢，整個人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·91</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只有一双半踩在茶几，另一双则在半空，不是虚在空中，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而是斜斜地半架半壓在各色人等的各色肢體之間。這維持着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“勢力均衡”，换腿当然不能，如更是妄想。到了上海，還要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力奪窗而出，否则就會被新上車來的回程旅客爽在中間，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挟回南京去了。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來台之後，與火車更有緣分。甚快車慢車、山線海線，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都有緣在雙軌之上领略，只是前京滬路上的東西往返，這時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變成了線上的南北來回，滚滚疾轉的風火千輪上，現代哪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吒的心情，有時是出發的與，有時是回程的慵懒，有時是午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晴的遐思，有時是夜雨的落寞。大玻璃窗招來豪的山水，遠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近的城村；窗外的光景不，窗内的思不，真成了情景交</w:t>
      </w:r>
    </w:p>
    <w:p w14:paraId="1D74E655">
      <w:pPr>
        <w:jc w:val="left"/>
        <w:rPr>
          <w:rFonts w:hint="eastAsia" w:ascii="Songti SC Regular" w:hAnsi="Songti SC Regular" w:eastAsia="Songti SC Regular" w:cs="Songti SC Regular"/>
        </w:rPr>
      </w:pPr>
    </w:p>
    <w:p w14:paraId="640A194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【原书第96页】</w:t>
      </w:r>
    </w:p>
    <w:p w14:paraId="4DB2BE6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融。尤其是在長途，終站尚遠，兩頭都搭不上現實，這是你一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切都被動的過渡時期，可以對自由地大想心事，任意識流。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了，買一盒便当充午餐，只一片排骨，塊瓜，但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在快風景的高速動感下，顯得特别可口。台中站到了，車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頭重重地喘一口氣，零食拼盤的小一而上，太陽餅、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鳳梨酥的诱惑總難以拒。照例一盒盒買上車來，也不一定是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為了有多美味，而是細嚼之餘有一股甜津津的鄉情，以及那許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多年來，唉，从年輕時起，在這條線上進站、出站、過站、初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旅、重游、别，重重叠叠的回憶。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最生動的回憶不在這條線上，在阿里山和東海岸。拜阿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里山神是在十二年前。朱紅色的窄軌小火車在洪荒的岑寂裹盤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旋而上，忽進忽退，忽蠕蠕於崖，忽身於山洞，忽又引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一呼。回聲在峭壁間來回反彈。萬叢中牵曳着一線媚紅，連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·記憶像鐵軌一樣長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高古的山顏也板不起來了。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拜东岸的海神近在三年以前，是和我存一同乘電氣化火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車北線南下。浩浩的太平洋啊，日月之所出，星斗之所生，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竟不是海峡所能比，東望，是令人望的水藍世界。起伏不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休的波，在遠方，摇撼着多少個港口多少双船，不到，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探不到底，海神的心事就連长千丈也難。一路上怪壁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天，奇岩鎮地，被千古的風浪触刻成最醜所以也最美的形貌，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列在岸如百里露天的藝廊，刀痕剛勁，一件件都整着時間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的名，最能滿足狂士的“石癖”。不岸多石，海中也多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島。火車過時，一個個岛都不甘寂寞，跟它赛起跑來。竟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都是海之囚，小的，不過跑三雨分鐘，大的，像山島，也只</w:t>
      </w:r>
    </w:p>
    <w:p w14:paraId="7C424C1E">
      <w:pPr>
        <w:jc w:val="left"/>
        <w:rPr>
          <w:rFonts w:hint="eastAsia" w:ascii="Songti SC Regular" w:hAnsi="Songti SC Regular" w:eastAsia="Songti SC Regular" w:cs="Songti SC Regular"/>
        </w:rPr>
      </w:pPr>
    </w:p>
    <w:p w14:paraId="57808E5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【原书第97页】</w:t>
      </w:r>
    </w:p>
    <w:p w14:paraId="71D7CDE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能追逐十分鐘，就輸放了。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洛揚的小裹，有一個寂寞的野孩子，每逢火車越野而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過，總是與地在後面追。四十年前在四川的山國裹，對着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世界地圖悠然出神的，也是那樣寂寞的一個孩子，只是在他的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門前，連火車也不經過。後來遠去外國，越洋過海，坐的常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是飛機，而非火車。飛機可想成莊子的逍遥之游，列子的御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風之旅，但是出没雲間，游行虚碧，變化不多，機窗也太狭小，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久之不耐看。哪像火車的长途，催眠的節奏，多變的風景，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阔窗裹看出去，又像是在人間，又像出了世外。所以在國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外旅行，凡的雙軌能到之处，我總是站在月台一名副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其實的“长亭”——上面，等那陽剛之美的火車隆隆其勢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不地端進站來，來载我去遠方。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在美國的那年，坐過好多次火車。在愛奥華城讀書的那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·93</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一年，常坐火車去芝加哥看劉鎏和孫璐。美國是汽車王國，火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車不考究。去芝加哥的老式火車颇有十九世紀遗風，坐起來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實在不大舒服，但沿途的風景看之不倦。尤其到了秋天，原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野上有一股好聞的淡淡焦味，太阳把一切成熟的東西焙得更成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熟，黄透的楓葉雜着赭的橡葉，一路燒到天，見過那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樣美麗的火灭呢？過密西西比河，鐵橘上敲起空的，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影如，張着抽象美的線條，條忽已端過好一片壮阔的煙波。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等到暮色在窗，芝城的燈火迎面密，那黑人老車掌就喉音重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地喊出站名：Tanglewood！</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有一次，从芝城坐火車回愛奥華城。正是耶假後，满車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都是回校的學生，大半還背着、拎着行囊，更形。我和好</w:t>
      </w:r>
    </w:p>
    <w:p w14:paraId="48F21D57">
      <w:pPr>
        <w:jc w:val="left"/>
        <w:rPr>
          <w:rFonts w:hint="eastAsia" w:ascii="Songti SC Regular" w:hAnsi="Songti SC Regular" w:eastAsia="Songti SC Regular" w:cs="Songti SC Regular"/>
        </w:rPr>
      </w:pPr>
    </w:p>
    <w:p w14:paraId="2A344BC6">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【原书第98页】</w:t>
      </w:r>
    </w:p>
    <w:p w14:paraId="568C153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個美国學生在雨節車厢之間，等於站在老火車轧交的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關節之上，又凍又渴·飲水的杯在人手上，从所一路傅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到我们跟前。更重的問題是不能去厕所，因為連那裹面也站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满了人。火車原已點，我們在呵氣窗的芝城總站上早已困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立了三、四個小時，偏偏隆冬的膀胱最容易注滿。終於“满载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而歸”，一直熬到愛大的宿舍。一之餘，頓覺身輕若仙，重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心全失。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美國火車經常點，真是恶名昭彰。我在美國下决心學開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汽車，完全是給老火車激出來的。火車點，或是半途停下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崇田白吧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來等到地老天荒，甚至為了不清楚的深奥原因向後倒開，都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是最不浪漫的事。次耽，我一怒之下，決定把方向盤握在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自己手裹，不問山长水遠，都可即時命駕。執照一到手，便與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火車分道揚，此我我的高速路，它敲它的雙鐵軌。不過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?記憶像鐵軌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在高速路旁，偶見迤迤的列車同一方向疾行，那修長而魁偉的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體魄，那穩重而剽悍的氣派，尤其是在天高雲遠的西部，仍令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我怦然心動。總忍不住要加速去追，與得像西部片裹馬背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一楼長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上的大盗，直到把它追進了山洞。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一九七六年去英國，周榆瑞带我和彭歌去劍橘一游。我們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在維多利亞車站的月台上候車，匆匆來往的人群，使人想起那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許多著名小裹的角色，在這“生之漩”裹捲進又捲出的神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色與心情。火車出城了，一路開得不快，看不人家後院曬着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的衣裳，和紅翠之間明而動人的園藝。那年西歐大旱，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耐乾的玫瑰恣肆着紅。不過是八月底，英國給我的感覺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是過了成熟焦點的晚秋，管是暮了，仍不失為美人。到劍</w:t>
      </w:r>
    </w:p>
    <w:p w14:paraId="2A28AE93">
      <w:pPr>
        <w:jc w:val="left"/>
        <w:rPr>
          <w:rFonts w:hint="eastAsia" w:ascii="Songti SC Regular" w:hAnsi="Songti SC Regular" w:eastAsia="Songti SC Regular" w:cs="Songti SC Regular"/>
        </w:rPr>
      </w:pPr>
    </w:p>
    <w:p w14:paraId="558EF8E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【原书第99页】</w:t>
      </w:r>
    </w:p>
    <w:p w14:paraId="18B78A0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橘飄起霏霏的細雨，更為那一幢幢整雅潔的中世紀學院平添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了一分迷濛的柔美。經過人文传统日琢月磨的景物，竟多一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種沉潜的秀逸氣，不是光閃閃的新厦可比。在空幻的雨氣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裹，我們撑着黑傘，過劍河上的石洞拱橘，心底逗旋的是米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爾頓牧歌中的抑揚名句，不是石才子的江南鄉音。紅砖與翠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藤可以為證，半部英國文學史不過是這河水的回聲。雨氣終於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濃成暮色，我们才别了燈暖如橘的劍橘小站。往往，大旅途</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裹最具風味的，是這種一日來回的“便游”（sidetrip）。</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兩年後我去瑞典開會，回程顺便一游丹麥與西德，特意把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斯德哥爾摩到哥本哈根的機票，换成黄底字的美麗火車票。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這一程如果在雲上直飛，一小時便到了，但是在鐵軌上輪轉，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从上午八點半到下午四點半，足足走了八個小時。雲上之旅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海天一色，美得未免抽象。風火輪上八小時的滚滚滑行，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·95</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带我深入瑞典南部的四省，越過青青的麥田和黄的芥菜花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田，攀過銀蔽天杉柏密矗的山地，渡過北歐之喉的峨瑞升德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海峡，在香熟的夕照裹入丹。瑞典是森林王國，火車上凡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是門窗几椅之類都用木製，給人的感覺温厚而可親。車上供應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的午餐是烘麵包爽鲜仁，灌以甘冽的嘉士伯啤酒，最合我的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胃口。瑞典南端和丹麥北部這一带，陵上多湖，海中多島，我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在诗裹曾這地區是“屠龍英雄的澤國，伴狂王子的故鄉”，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想像中不知有多陰郁，多神秘。其實那時候正是春夏之交，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度高遠的北歐日长夜短，柔藍的海峡上，暮的天色久久不肯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落幕。我在延長的黄昏裹獨游哥本哈根的夜市，向人魚之港的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燈影花香裹，寻找疑真疑幻的傅。</w:t>
      </w:r>
    </w:p>
    <w:p w14:paraId="7DC8D606">
      <w:pPr>
        <w:jc w:val="left"/>
        <w:rPr>
          <w:rFonts w:hint="eastAsia" w:ascii="Songti SC Regular" w:hAnsi="Songti SC Regular" w:eastAsia="Songti SC Regular" w:cs="Songti SC Regular"/>
        </w:rPr>
      </w:pPr>
    </w:p>
    <w:p w14:paraId="4C7C5BF2">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【原书第100页】</w:t>
      </w:r>
    </w:p>
    <w:p w14:paraId="7713CC6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西德之旅，从杜塞爾多夫到科隆的一程，我也改乘火車。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德國的車厢跟瑞典的相似，也是一是狭長的過道，另一是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方形的隔間，裝飾古拙而親切，令人想起舊世界的電影。乘客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稀少，由我獨占一間，皮箱和提袋任意堆在長椅上。銀灰與橘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紅相映的火車沿莱茵河南下，正自河景，查票員科隆到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了。剛要把行李提上走廊，猛一轉身，忽然警見蜂房穴的街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屋之上峻然拔起雨座黑的尖峰，瞬間的感覺，極其突兀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而可。定下神來，火車已經近那一雙怪物，峭的尖塔下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原來還整齊地着許多小塔，芒逼人，拱衛成一派森的氣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象，那崇高而神秘，中世紀哥德式的然神貌在半空，無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聞於下界細的市聲。原來是科隆的大教堂，在莱茵河畔頂天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立地已七百多。火車在轉。不知道是否因為車身微侧，竟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感覺那一對巨塔也峨然斜，令人吃。不知飛機降時成何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·記憶像鐵軌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景象，至少火車進城的這一幕十分壮觀。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三年前去里昂参加國際筆會的年會，从巴黎到里昂，当然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是乘火車，為了深入法國東部的田園诗裹，看各色的牛群，或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一楼長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黄或黑，或白底而花斑，嚼不草原上缓坡上遠連天涯的芳草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姜萋。陌生的城镇，點名一般地换着站牌。小村更一現即逝，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總有白杨或青排列於鄉道，掩映着粉紅頂的村舍，以教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堂的細瘦尖塔，那秀氣地針着遠天。席思禮、沙洛，在初</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秋的風裹吹弄着牧笛？那年法國剛通了東南線的電氣快車，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叫做LeTGV（TrainaGrandeViteSSe），時速三八O公里，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在報上大事宣揚。回程時，法國筆會招待我們坐上這紅的電</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饅；由於座位是前後相對，我一路竟倒着长進入巴黎。在</w:t>
      </w:r>
    </w:p>
    <w:p w14:paraId="30C9E850">
      <w:pPr>
        <w:jc w:val="left"/>
        <w:rPr>
          <w:rFonts w:hint="eastAsia" w:ascii="Songti SC Regular" w:hAnsi="Songti SC Regular" w:eastAsia="Songti SC Regular" w:cs="Songti SC Regular"/>
        </w:rPr>
      </w:pPr>
    </w:p>
    <w:p w14:paraId="577A34D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【原书第101页】</w:t>
      </w:r>
    </w:p>
    <w:p w14:paraId="345B893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車上也不覺得怎“風電”，颇感不過如此。今年初夏和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紀剛、王藍、健昭、杨牧一行，从东京坐子彈車射去京都，也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只覺其“穩健”而已。車到半途，天色昧，正吃着魚佐饭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的日本便当，吞着苦的札幌啤酒，車厢裹忽然起了骚動，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欺不。在客的探首指點之下，見富士山的雪頂白矗晚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空，明知其為真實，影影绰绰，像一片可怪的幻象。車行極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快，不到三五分鐘，那一影淡白早已被近丘所遮。那樣快的變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動，敢浮世繪的師，戴笠跨劍的武士，都不曾見過。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台灣中南部的大學常請台北的教授前往兼課，許多朋友不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免每星期南下台中、台南或高雄·从前冀定奔波於北京與杭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州之間，柳亚子他“北駕南到白頭”。這些朋友在島上南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北奔波，看樣子也會奔到白頭，不過如今是在雙軌之上，不是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駕馬舟。我常笑他們是演“雙城記”，其實近十年來，自己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·97</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在台北與香港之間，何不是如此？在台北，三十年來我一直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以厦門街為家。現在的汀州路二十年前是一條窄軌鐵路，小火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地走回家去，有時索性走在軌道上，把枕木踩成一把平放的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長梯。時常在冬日的深宵，詩寫到一半，正獨對天地之悠悠，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寒颤的汽笛声會一路沿着小巷傅來，凄清之中有其温婉，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好像在：全台北都睡了，我也要回站去了，你，還要獨撑這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倾斜的世界？夜半鐘聲到客船，那是張。而我，總還有一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聲汽笛。</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在香港，我的樓下是山，山下正是九廣鐵路的中途。黎</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明到深夜，在陽台下滚滚過的客車、貨車，至少有一百班。</w:t>
      </w:r>
    </w:p>
    <w:p w14:paraId="2BFA7502">
      <w:pPr>
        <w:jc w:val="left"/>
        <w:rPr>
          <w:rFonts w:hint="eastAsia" w:ascii="Songti SC Regular" w:hAnsi="Songti SC Regular" w:eastAsia="Songti SC Regular" w:cs="Songti SC Regular"/>
        </w:rPr>
      </w:pPr>
    </w:p>
    <w:p w14:paraId="696AF063">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【原书第102页】</w:t>
      </w:r>
    </w:p>
    <w:p w14:paraId="668B0A2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初來的時候，乎每次見車過，都不禁要想起鐵軌另一頭的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那一片土地，簡直像十指連心。十年下来，那樣的節拍也已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惯，早成大寂裹的背景音樂，與山風海潮合成然一片的天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籁了。那輪軌交磨的聲音，遠時哀沉，近時壮烈，清晨將我唤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醒，深宵把我摇睡，已經潘入了我的搏，與我的呼吸相通。</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將來我回去台灣，最不的恐怕就是少了這金的節奏，那就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是真正的寂寞了。也許應該把它錄下音來，用最敏感的機器，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以備他日懷舊之需。附近有一條鐵路，就似乎把住了人間的動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胀，總是有情的。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香港的火車電氣化之後，大家坐在冷如冰箱的車厢裹，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忽然又懷起古來，覺得前的黑頭老火車，曳着煤煙而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且重重氣的那種，古拙剛之中仍不失可親的味道。在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前那種車上，總有小贩穿梭於過道，叫賣齋食與“鳯爪”，更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·記憶像鐵軌一樣長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少不了的是報贩。普通票的車厢裹，不分三教九流，男女老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幼，都雜雜沓沓地坐在一起，有的默默看報，有的忙望海，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有的瞌睡，有的啃爪，有的開間地聊天，有的激昂慷慨地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痛國是，但旁的主婦不理會，只顧得呵斥自己的孩子。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如果你要香港社會的樣品，這裹便是。调末的加班車上，更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多廣州返來的回鄉客，一根扁，就挑了大包小箭。此情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此景，總令我想起杜米葉（HbmoréDaumer)的名畫“三等車上”。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只可惜香港没有產生自已的杜米葉，而電氣化後的明淨車厢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裡，从前那些汗氣、土氣的乘客，似乎一下子都不見了，小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贩們也於月台。我深深懷念那個摩肩抵肘的時代。站在</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今日畫了黄線的整潔月台上，總覺得少了一點甚，直到記</w:t>
      </w:r>
    </w:p>
    <w:p w14:paraId="086AE5CD">
      <w:pPr>
        <w:jc w:val="left"/>
        <w:rPr>
          <w:rFonts w:hint="eastAsia" w:ascii="Songti SC Regular" w:hAnsi="Songti SC Regular" w:eastAsia="Songti SC Regular" w:cs="Songti SC Regular"/>
        </w:rPr>
      </w:pPr>
    </w:p>
    <w:p w14:paraId="50CB948B">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【原书第104页】</w:t>
      </w:r>
    </w:p>
    <w:p w14:paraId="41A994D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一、你明白？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1.作者的多篇散文中，結尾的部分常有抒發情感的内容。請看以下語句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中，分别表達怎樣的情感：A思鄉情結B人生感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（1）我的中神經，一日四十多次，任南下又北上的千鐵輪輪番敲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打，用鋼鐵的火花的烈節奏，提醒我，藏在谷底的不是洞裹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桃源。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（2）對着珠江口這一盤盤的青山，一灣灣的碧海，對着這一片南天的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福地，我當風默許，無我在何處，會在何處，這片心永遠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在此地。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（3）我把摘來的一長銀花蘆起來，向北面的峰嶺和茫的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氣，那悠揚地了一，算是對古今的英雄豪，對登峰造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極的一切心靈，都致了敬意。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（4）其實，“木棉花暖飛”，也是一種南國情景。那時江南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少年，幼稚而又無知，怎料得到他的後半子，竟然更在南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國以南。</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2.作者的語言生動，筆細腻，仿佛不是在寫文章，而是在畫，將沙</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田周圍的不同段時的風光以的形式呈現出來。請在表格内填上正確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答案：A.起風的日子B.來的日子C.晴朗的下午D.黑夜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對山和海不同時段的描寫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時段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（1）八仙嶺下，一艘白色渡輪，迎着酣美的斜陽悠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悠向大埔去，整個吐露港平鋪着千顷的碧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藍，就為了反那一影耀眼的潔白。</w:t>
      </w:r>
    </w:p>
    <w:p w14:paraId="3130EA8A">
      <w:pPr>
        <w:jc w:val="left"/>
        <w:rPr>
          <w:rFonts w:hint="eastAsia" w:ascii="Songti SC Regular" w:hAnsi="Songti SC Regular" w:eastAsia="Songti SC Regular" w:cs="Songti SC Regular"/>
        </w:rPr>
      </w:pPr>
    </w:p>
    <w:p w14:paraId="0AFC0DB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【原书第105页】</w:t>
      </w:r>
    </w:p>
    <w:p w14:paraId="1BE779F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（2）海吹成了千藍田，無數的百合此開彼落。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（3）所有的山影黑沉沉都睡去，遠遠近近，零零落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落的燈全睡去，只留下一陣陣的潮聲起伏，永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恒的息，撼人的節奏撼動我的心潮。</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（4）山變成一座座的列，在白煙的横波澜裹，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載浮載沉。八仙嶺果真化作了過海的八仙，時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在波上，時在漫的雲間。</w:t>
      </w:r>
    </w:p>
    <w:p w14:paraId="01B085F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二、想深一層</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1.作者喜歡創新和移用搭配語，使文章更顯得生動靈活，試领悟創新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語在文中的妙用指出句中的創新語：</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（1）我在其中俯仰天地，呼吸晨昏。</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（2）一場油酥酥的春雨過後，山前山後，坡頂坡底，迎目都是一樹樹</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猖狂的金碧。</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（3）我当過年輕講師的那座校園裹，此花更是当令，霞肆錦的杜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花城裹，只缺了一個的歸人。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（4）好在花季盛時，不見片葉，只見满樹的燦錦，把四月的景色對</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准了焦點，十足的一派唯美主義。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（5）而雨中清鮮，中飄逸，日下暖熟蒸騰，不可逼視，整個四月都</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令我蠢蠢不安。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2.作者善於運用奇妙的凝人法，請標出下列未用凝人法修的句子：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是鳥代山答了，是，是松風代山答了。</w:t>
      </w:r>
    </w:p>
    <w:p w14:paraId="2CB6F22F">
      <w:pPr>
        <w:jc w:val="left"/>
        <w:rPr>
          <w:rFonts w:hint="eastAsia" w:ascii="Songti SC Regular" w:hAnsi="Songti SC Regular" w:eastAsia="Songti SC Regular" w:cs="Songti SC Regular"/>
        </w:rPr>
      </w:pPr>
    </w:p>
    <w:p w14:paraId="646A971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【原书第106页】</w:t>
      </w:r>
    </w:p>
    <w:p w14:paraId="2AC60E58">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趣味重温（2）</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（2）雨後這世界又都回來，群山洗濯得地潔天清，雨濕的連嶂叠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深而黛濃，輪廓精得刀刻的板畫一般。</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（3）着朝陽的鴿群，愉悦的飛向藍天的阔胸。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（4）山下的鐵軌向北延伸，延伸着我的心弦。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（5）其花在枝梢叢叢进發，辐射成一瓣瓣乳酪色的六时長針，遠遠</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看去，像一群白刺猬在集會。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（6）阳台下面一望澄凈，是進為海退為湖的吐露港，但海和我之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間虚掩着一排松樹，不使風水一無餘，也不我的啸夜吟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悉被山魅水妖窥去，颇有羅漢把關氣象。</w:t>
      </w:r>
    </w:p>
    <w:p w14:paraId="57CB578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三、延伸思考</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1.作者寫了晨昏的沙田，也寫了陰晴的沙田，天氣和時辰的變化，景物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也都不一樣了，請發想象力，想一想雨中的沙田是甚樣子，寫出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一段文字來。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2.朱自清的散文集《背影》中，也有很多用凝人法修的句子，請例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说明兩位散文大家的風格同。</w:t>
      </w:r>
    </w:p>
    <w:p w14:paraId="1B3AD9B6">
      <w:pPr>
        <w:jc w:val="left"/>
        <w:rPr>
          <w:rFonts w:hint="eastAsia" w:ascii="Songti SC Regular" w:hAnsi="Songti SC Regular" w:eastAsia="Songti SC Regular" w:cs="Songti SC Regular"/>
        </w:rPr>
      </w:pPr>
    </w:p>
    <w:p w14:paraId="4A8DC29A">
      <w:pPr>
        <w:pStyle w:val="4"/>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2.3 山居文化与地景</w:t>
      </w:r>
    </w:p>
    <w:p w14:paraId="37C91E3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以下段落记录沙田山水、村落与山居生活，可丰富播报的文化内涵。</w:t>
      </w:r>
    </w:p>
    <w:p w14:paraId="57F7746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【原书第4页】</w:t>
      </w:r>
    </w:p>
    <w:p w14:paraId="39A267AA">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本書中的繪圖、小專题及趣味重温的版權為商務印書馆所有。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照片由作者提供，版權為作者所有。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沙田山居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作</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者：余光中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黄任编辑：吴銘</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版：商務印書館（香港）有限公司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香港箕灣耀興道3號东滙廣場8楼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http://www.commercialpress.com.hk</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發</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行：香港聯合書刊物流有限公司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香港新界大埔汀麗路36號中華商務印刷大厦3字樓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刷：中華商務彩色印刷有限公司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香港新界大埔汀麗路36號中華商務印刷大厦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次：2009年1月第1版</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2009商務印書館（香港）有限公司</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ISBN9789620718540</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Printed in HongKong</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版權所有，不准以任何方式，在世界任何地區，以中文或其他文</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字翻印、仿製或轉载本書圖版和文字之一部分或全部。</w:t>
      </w:r>
    </w:p>
    <w:p w14:paraId="03CC6533">
      <w:pPr>
        <w:jc w:val="left"/>
        <w:rPr>
          <w:rFonts w:hint="eastAsia" w:ascii="Songti SC Regular" w:hAnsi="Songti SC Regular" w:eastAsia="Songti SC Regular" w:cs="Songti SC Regular"/>
        </w:rPr>
      </w:pPr>
    </w:p>
    <w:p w14:paraId="14CAED14">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【原书第20页】</w:t>
      </w:r>
    </w:p>
    <w:p w14:paraId="3F73F22F">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第三篇飛鹅山頂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香港的地形千褶百皺，不可收拾。蟠蟠而來的山勢，高者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如拔，重者如壓，瘦者欲削，陡者欲倒，那種目無天地的意氣，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令人吃。這是一個有地平線的海港。天地之間只有一響</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不的曲線，任何美學都插不了手。那一層套一層的淡紫</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青，起起落落，参参錯錯，一直交叠到境。那許多令人迷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的曲線，怎得了。山色是千古不解的圍局，無哪一個方向</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有了缺口，立刻有更多的青山遠处圍來，務必不镶這翠環中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断。</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我不知道山的輪廓為甚如此動人。也許因為它是天和地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·飛鹅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的界限，一切瞭望的目光要沿着它巡。也許因為山的輪廓正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山厦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如人的輪廓，能突出個性。一座山要有個性，必輪廓突兀，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棱角分明，令人過目不忘。海拔倒不一定要多高，最要繁是出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類拔萃，迥然超凌周圍的地勢。峻的感覺來自相對的高度，</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不是對的海拔。質感也很有係：石山磊磊当然比土丘碌碌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更見性格。如果石颜古怪，壁又咄础逼人，当然就更加可觀。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要是再有水來托，無是汪洋萬顷，澄澈一泓，或是飛瀑一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，那就更添靈秀之氣，在性格之外更見神了。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香港的山峰颇有一些具有個性。由於山多地狭，海波環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，許多山都俯在水上，隔水望去，更顯得顧盼自雄。尖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傲的八仙嶺障在北面，巍峨的壁圣排成了一道關，本來是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不能再雄壮了。但是它高峙在吐露港上，後面是天，前面是水，</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倒像是虚在空明之間。雙峰爭雄的馬鞍山，前峰当海，陡坡</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上遍體青，後峰不生樹木，負氣扭的峰頭下，赤裸的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體露出暗紫的膚色。十年來我登樓遠眺或是車行，曾經</w:t>
      </w:r>
    </w:p>
    <w:p w14:paraId="3774B0F5">
      <w:pPr>
        <w:jc w:val="left"/>
        <w:rPr>
          <w:rFonts w:hint="eastAsia" w:ascii="Songti SC Regular" w:hAnsi="Songti SC Regular" w:eastAsia="Songti SC Regular" w:cs="Songti SC Regular"/>
        </w:rPr>
      </w:pPr>
    </w:p>
    <w:p w14:paraId="15F0529E">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【原书第33页】</w:t>
      </w:r>
    </w:p>
    <w:p w14:paraId="088F472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悠悠，相信一山之隔，那一曾經被文革捣得天翻地覆。而</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這一，直到今天，矮矮的紅樹林仍然安地蹲在岸，白花</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花的隧仍然群噪着池塘。每次我們都，鳥族知已的劉克襄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如果來此地一巡，必定大樂。</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不知有漢，無魏晋。然沙頭角在遠處起了高厦，成</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為一角缺陷，這一片淨土與清水躲過了文明。泥頭車、開土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機都道而行，没有一頭被氣得咳嗽。我的朋友：“到</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了這裹，一切都透明了。心裹也是沙明水凈。”於是我們像孩</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子一般漂起水花來。這一带，是我私心的一双寶盒，即連對自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己也不輕易揭開，怕揭得次數多了，會把夢放掉。有時候也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意過境的朋友來一窥，而每次，車鹿進去，都像是在輕</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啟夢的寶蓋。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鹿之為盒蓋，不因為單路這裹開始，更因為那户</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·29</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人家是蜷偎在山下，要過一座壓人面的壁，才會像頓</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悟一樣，猝然發現裹面的天地。香港多山，才會有這種峰迥路</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轉開多變的勝境。山丘店香港陵地的四分之三，但是土層稀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薄，土壤不肥沃，只能養出離離的青草和灌木，因此境内有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不少较高的山峰都露出鳞的石壁或是荒野的陡坡，仰眺只见</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一片赭或淡紫紅色。地質學家，大約在兩億五千萬年前的</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中生代，這裹有劇烈的造山運動，被神力皺的變質岩與結晶</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岩裹，侵入了花岗岩與火山岩·這也許可以明，此地的山色</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為甚會呈赭紫带褐之色；像吐露港隔水的八仙嶺，在山腰以</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上，尤其是到了秋後，就見這種色調。每次過山下，一之</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際，總有重見落山顏的幻覺。</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之三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境内的座名山，要魁偉雄奇，自然比不上落山胀</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那壓地凌天。單高度，那條山胀在科羅拉多一州就有</w:t>
      </w:r>
    </w:p>
    <w:p w14:paraId="6EA97C8F">
      <w:pPr>
        <w:jc w:val="left"/>
        <w:rPr>
          <w:rFonts w:hint="eastAsia" w:ascii="Songti SC Regular" w:hAnsi="Songti SC Regular" w:eastAsia="Songti SC Regular" w:cs="Songti SC Regular"/>
        </w:rPr>
      </w:pPr>
    </w:p>
    <w:p w14:paraId="17ADC32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【原书第62页】</w:t>
      </w:r>
    </w:p>
    <w:p w14:paraId="1642572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然全用粤语，得意了好天。這境界自然不是陳之藩所能奢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望；陳之藩來港六年，會講的粤語想必也不出六句。好在他今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年已經離開中文大學，去波士頓任教了，而英語，對許多外江</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佬來，竟不像粤語那口。</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鐵同鸭</w:t>
      </w:r>
    </w:p>
    <w:p w14:paraId="38470382">
      <w:pPr>
        <w:jc w:val="left"/>
        <w:rPr>
          <w:rFonts w:hint="eastAsia" w:ascii="Songti SC Regular" w:hAnsi="Songti SC Regular" w:eastAsia="Songti SC Regular" w:cs="Songti SC Regular"/>
        </w:rPr>
      </w:pPr>
    </w:p>
    <w:p w14:paraId="64118AC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b/>
          <w:color w:val="555555"/>
          <w:sz w:val="22"/>
        </w:rPr>
        <w:t>【原书第103页】</w:t>
      </w:r>
    </w:p>
    <w:p w14:paraId="66BF8BB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起了前那一聲汽笛长慵。</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寫火車的诗很多，我自已都寫過不少。我甚至過好首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這樣的詩，最喜土耳其詩人塔朗吉（CahitSitki Taranci)</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的這首：</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去甚地方呢？這晚了，</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美麗的火車，孤獨的火車？</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凄苦是你汽笛的聲音，</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令人記起了許多事情。</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為甚我不該舞手巾呢？</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乘客多少都跟我有親。</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去吧，但你一路平安。</w:t>
      </w:r>
      <w:r>
        <w:rPr>
          <w:rFonts w:hint="eastAsia" w:ascii="Songti SC Regular" w:hAnsi="Songti SC Regular" w:eastAsia="Songti SC Regular" w:cs="Songti SC Regular"/>
          <w:sz w:val="22"/>
        </w:rPr>
        <w:br w:type="textWrapping"/>
      </w:r>
      <w:r>
        <w:rPr>
          <w:rFonts w:hint="eastAsia" w:ascii="Songti SC Regular" w:hAnsi="Songti SC Regular" w:eastAsia="Songti SC Regular" w:cs="Songti SC Regular"/>
          <w:sz w:val="22"/>
        </w:rPr>
        <w:t>橋都固，隧道都光明。</w:t>
      </w:r>
    </w:p>
    <w:p w14:paraId="306A40B0">
      <w:pPr>
        <w:jc w:val="left"/>
        <w:rPr>
          <w:rFonts w:hint="eastAsia" w:ascii="Songti SC Regular" w:hAnsi="Songti SC Regular" w:eastAsia="Songti SC Regular" w:cs="Songti SC Regular"/>
        </w:rPr>
      </w:pPr>
    </w:p>
    <w:p w14:paraId="13354D2F">
      <w:pPr>
        <w:pStyle w:val="3"/>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三、播报素材运用建议</w:t>
      </w:r>
    </w:p>
    <w:p w14:paraId="066F11F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1. 日常天气：可结合《沙田山居》中对雨声、山岚、季节变换的描写，以文学化语言点缀实况温度、湿度数据。</w:t>
      </w:r>
    </w:p>
    <w:p w14:paraId="706F0155">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2. 台风/暴雨：参考《新安縣志》「气候与月令」中关于台风征兆（虹先兆、海气沸腾、石响）及「母不回南，再来不待三」等民间经验。</w:t>
      </w:r>
    </w:p>
    <w:p w14:paraId="78A8AAC0">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3. 节气转换：方志记载粤地「一雨成秋」「三冬无雪，四时似夏」，可与沙田当季实况对照播报。</w:t>
      </w:r>
    </w:p>
    <w:p w14:paraId="57BA4B1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4. 地名文化：播报中可穿插田心围、火炭、马鞍山、吐露港、九肚山等地名由来或方志记载，增强本土认同感。</w:t>
      </w:r>
    </w:p>
    <w:p w14:paraId="01FA23FD">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5. 余光中意象：沙田雨、狮子山、船湾淡水湖、中文大学远景等，是沙田居民熟悉的文化符号，适合晴雨天不同情境使用。</w:t>
      </w:r>
    </w:p>
    <w:p w14:paraId="24B34ADE">
      <w:pPr>
        <w:pStyle w:val="3"/>
        <w:jc w:val="left"/>
        <w:rPr>
          <w:rFonts w:hint="eastAsia" w:ascii="Songti SC Regular" w:hAnsi="Songti SC Regular" w:eastAsia="Songti SC Regular" w:cs="Songti SC Regular"/>
        </w:rPr>
      </w:pPr>
      <w:r>
        <w:rPr>
          <w:rFonts w:hint="eastAsia" w:ascii="Songti SC Regular" w:hAnsi="Songti SC Regular" w:eastAsia="Songti SC Regular" w:cs="Songti SC Regular"/>
        </w:rPr>
        <w:t>四、史料对照说明</w:t>
      </w:r>
    </w:p>
    <w:p w14:paraId="3BCEB3CC">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《新安縣志》所录村落属清代官富巡检司辖境，其中田心围、大围、火炭、马鞍山、九肚等地名至今沿用，是沙田历史地理的重要源头。</w:t>
      </w:r>
    </w:p>
    <w:p w14:paraId="5B27BCD9">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方志「气候与月令」描述的是整个粤东/New Territories区域气候特征，并非沙田局部微气候，但可作为理解本地天气文化语境的古代参照。</w:t>
      </w:r>
    </w:p>
    <w:p w14:paraId="041BD601">
      <w:pPr>
        <w:jc w:val="left"/>
        <w:rPr>
          <w:rFonts w:hint="eastAsia" w:ascii="Songti SC Regular" w:hAnsi="Songti SC Regular" w:eastAsia="Songti SC Regular" w:cs="Songti SC Regular"/>
        </w:rPr>
      </w:pPr>
      <w:r>
        <w:rPr>
          <w:rFonts w:hint="eastAsia" w:ascii="Songti SC Regular" w:hAnsi="Songti SC Regular" w:eastAsia="Songti SC Regular" w:cs="Songti SC Regular"/>
          <w:sz w:val="22"/>
        </w:rPr>
        <w:t>《沙田山居》为1970年代个人散文，气象描写带有文学夸张与抒情，引用时宜注明出处，并与天文台实测数据区分。</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Songti SC Regular">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FFE6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PingFang SC" w:hAnsi="PingFang SC" w:eastAsia="PingFang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456</Pages>
  <Words>0</Words>
  <Characters>0</Characters>
  <Lines>0</Lines>
  <Paragraphs>0</Paragraphs>
  <TotalTime>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cp:lastModifiedBy>
  <dcterms:modified xsi:type="dcterms:W3CDTF">2026-06-24T09:31:49Z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B437A00D922521DE85333B6A5F371E19_42</vt:lpwstr>
  </property>
</Properties>
</file>